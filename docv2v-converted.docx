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line="582" w:lineRule="exact"/>
        <w:ind w:left="3394" w:right="0" w:firstLine="0"/>
        <w:jc w:val="left"/>
        <w:rPr>
          <w:rFonts w:ascii="Calibri"/>
          <w:b/>
          <w:i/>
          <w:sz w:val="50"/>
        </w:rPr>
      </w:pPr>
      <w:r>
        <w:rPr>
          <w:rFonts w:ascii="Calibri"/>
          <w:b/>
          <w:i/>
          <w:sz w:val="50"/>
        </w:rPr>
        <w:t>V2VCouriers</w:t>
      </w:r>
    </w:p>
    <w:p>
      <w:pPr>
        <w:pStyle w:val="5"/>
        <w:rPr>
          <w:rFonts w:ascii="Calibri"/>
          <w:b/>
          <w:i/>
          <w:sz w:val="20"/>
        </w:rPr>
      </w:pPr>
    </w:p>
    <w:p>
      <w:pPr>
        <w:pStyle w:val="5"/>
        <w:rPr>
          <w:rFonts w:ascii="Calibri"/>
          <w:b/>
          <w:i/>
          <w:sz w:val="20"/>
        </w:rPr>
      </w:pPr>
    </w:p>
    <w:p>
      <w:pPr>
        <w:pStyle w:val="5"/>
        <w:rPr>
          <w:rFonts w:ascii="Calibri"/>
          <w:b/>
          <w:i/>
          <w:sz w:val="20"/>
        </w:rPr>
      </w:pPr>
    </w:p>
    <w:p>
      <w:pPr>
        <w:pStyle w:val="5"/>
        <w:rPr>
          <w:rFonts w:ascii="Calibri"/>
          <w:b/>
          <w:i/>
          <w:sz w:val="20"/>
        </w:rPr>
      </w:pPr>
    </w:p>
    <w:p>
      <w:pPr>
        <w:pStyle w:val="5"/>
        <w:rPr>
          <w:rFonts w:ascii="Calibri"/>
          <w:b/>
          <w:i/>
          <w:sz w:val="20"/>
        </w:rPr>
      </w:pPr>
    </w:p>
    <w:p>
      <w:pPr>
        <w:pStyle w:val="5"/>
        <w:rPr>
          <w:rFonts w:ascii="Calibri"/>
          <w:b/>
          <w:i/>
          <w:sz w:val="20"/>
        </w:rPr>
      </w:pPr>
    </w:p>
    <w:p>
      <w:pPr>
        <w:pStyle w:val="5"/>
        <w:spacing w:before="3"/>
        <w:rPr>
          <w:rFonts w:ascii="Calibri"/>
          <w:b/>
          <w:i/>
          <w:sz w:val="28"/>
        </w:rPr>
      </w:pPr>
    </w:p>
    <w:p>
      <w:pPr>
        <w:spacing w:before="18" w:line="240" w:lineRule="auto"/>
        <w:ind w:left="6835" w:right="1033" w:hanging="96"/>
        <w:jc w:val="left"/>
        <w:rPr>
          <w:rFonts w:ascii="Calibri"/>
          <w:sz w:val="36"/>
        </w:rPr>
      </w:pPr>
      <w:r>
        <w:rPr>
          <w:rFonts w:ascii="Calibri"/>
          <w:b/>
          <w:sz w:val="40"/>
        </w:rPr>
        <w:t xml:space="preserve">Team Members: </w:t>
      </w:r>
      <w:r>
        <w:rPr>
          <w:rFonts w:ascii="Calibri"/>
          <w:sz w:val="36"/>
        </w:rPr>
        <w:t xml:space="preserve">Preksha Reddy Sanjana Podduturi </w:t>
      </w:r>
    </w:p>
    <w:p>
      <w:pPr>
        <w:spacing w:before="18" w:line="240" w:lineRule="auto"/>
        <w:ind w:left="6835" w:right="1033" w:hanging="96"/>
        <w:jc w:val="left"/>
        <w:rPr>
          <w:rFonts w:hint="default" w:ascii="Calibri"/>
          <w:sz w:val="36"/>
          <w:lang w:val="en-US"/>
        </w:rPr>
      </w:pPr>
      <w:r>
        <w:rPr>
          <w:rFonts w:hint="default" w:ascii="Calibri"/>
          <w:sz w:val="36"/>
          <w:lang w:val="en-US"/>
        </w:rPr>
        <w:t xml:space="preserve"> Purnima R S</w:t>
      </w:r>
    </w:p>
    <w:p>
      <w:pPr>
        <w:pStyle w:val="3"/>
        <w:spacing w:line="505" w:lineRule="exact"/>
        <w:ind w:left="6767" w:firstLine="0"/>
        <w:rPr>
          <w:rFonts w:ascii="Calibri"/>
        </w:rPr>
      </w:pPr>
      <w:r>
        <w:rPr>
          <w:rFonts w:ascii="Calibri"/>
        </w:rPr>
        <w:t>Mentor:</w:t>
      </w:r>
    </w:p>
    <w:p>
      <w:pPr>
        <w:spacing w:before="0"/>
        <w:ind w:left="6393" w:right="0" w:firstLine="0"/>
        <w:jc w:val="left"/>
        <w:rPr>
          <w:rFonts w:ascii="Calibri"/>
          <w:sz w:val="40"/>
        </w:rPr>
      </w:pPr>
      <w:r>
        <w:rPr>
          <w:rFonts w:ascii="Calibri"/>
          <w:sz w:val="40"/>
        </w:rPr>
        <w:t>Rajkumar subram</w:t>
      </w:r>
      <w:r>
        <w:rPr>
          <w:rFonts w:hint="default" w:ascii="Calibri"/>
          <w:sz w:val="40"/>
          <w:lang w:val="en-US"/>
        </w:rPr>
        <w:t>a</w:t>
      </w:r>
      <w:r>
        <w:rPr>
          <w:rFonts w:ascii="Calibri"/>
          <w:sz w:val="40"/>
        </w:rPr>
        <w:t>nian</w:t>
      </w:r>
    </w:p>
    <w:p>
      <w:pPr>
        <w:pStyle w:val="5"/>
        <w:rPr>
          <w:rFonts w:ascii="Calibri"/>
          <w:sz w:val="20"/>
        </w:rPr>
      </w:pPr>
    </w:p>
    <w:p>
      <w:pPr>
        <w:pStyle w:val="5"/>
        <w:spacing w:before="1"/>
        <w:rPr>
          <w:rFonts w:ascii="Calibri"/>
          <w:sz w:val="27"/>
        </w:rPr>
      </w:pPr>
      <w:r>
        <w:drawing>
          <wp:anchor distT="0" distB="0" distL="0" distR="0" simplePos="0" relativeHeight="0" behindDoc="0" locked="0" layoutInCell="1" allowOverlap="1">
            <wp:simplePos x="0" y="0"/>
            <wp:positionH relativeFrom="page">
              <wp:posOffset>4630420</wp:posOffset>
            </wp:positionH>
            <wp:positionV relativeFrom="paragraph">
              <wp:posOffset>234950</wp:posOffset>
            </wp:positionV>
            <wp:extent cx="1868170" cy="18389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868184" cy="1838801"/>
                    </a:xfrm>
                    <a:prstGeom prst="rect">
                      <a:avLst/>
                    </a:prstGeom>
                  </pic:spPr>
                </pic:pic>
              </a:graphicData>
            </a:graphic>
          </wp:anchor>
        </w:drawing>
      </w:r>
    </w:p>
    <w:p>
      <w:pPr>
        <w:spacing w:after="0"/>
        <w:rPr>
          <w:rFonts w:ascii="Calibri"/>
          <w:sz w:val="27"/>
        </w:rPr>
        <w:sectPr>
          <w:type w:val="continuous"/>
          <w:pgSz w:w="11900" w:h="16850"/>
          <w:pgMar w:top="1460" w:right="740" w:bottom="280" w:left="480" w:header="720" w:footer="720" w:gutter="0"/>
        </w:sectPr>
      </w:pPr>
    </w:p>
    <w:p>
      <w:pPr>
        <w:pStyle w:val="2"/>
        <w:spacing w:before="51" w:line="247" w:lineRule="auto"/>
        <w:ind w:right="4799" w:firstLine="1739"/>
      </w:pPr>
      <w:r>
        <w:t>Chapter [1] Introduction</w:t>
      </w:r>
    </w:p>
    <w:p>
      <w:pPr>
        <w:pStyle w:val="4"/>
        <w:spacing w:before="482"/>
      </w:pPr>
      <w:r>
        <w:t>Purpose:</w:t>
      </w:r>
    </w:p>
    <w:p>
      <w:pPr>
        <w:pStyle w:val="5"/>
        <w:spacing w:before="381" w:line="242" w:lineRule="auto"/>
        <w:ind w:left="955" w:right="699" w:hanging="10"/>
        <w:jc w:val="both"/>
      </w:pPr>
      <w:r>
        <w:t>This Software Requirements Specification (SRS) document will provide a detailed description of the steps, phases and design necessary for the v2vCouriers.This SRS document will allow for a complete understanding, of what is to be expected of the v2vCouriers to be constructed. A clear understanding of the v2vCouriers and its’ functionality will allow for the correct software system to be developed for the users of the software, and will be used for the development of the future stages of the project.This SRS document will provide the foundation for the project. From this SRS document, the v2vCouriers can be designed, constructed, and finally implemented and tested.</w:t>
      </w:r>
    </w:p>
    <w:p>
      <w:pPr>
        <w:pStyle w:val="5"/>
        <w:spacing w:before="10"/>
        <w:rPr>
          <w:sz w:val="36"/>
        </w:rPr>
      </w:pPr>
    </w:p>
    <w:p>
      <w:pPr>
        <w:pStyle w:val="4"/>
      </w:pPr>
      <w:r>
        <w:t>Overview of Document:</w:t>
      </w:r>
    </w:p>
    <w:p>
      <w:pPr>
        <w:pStyle w:val="5"/>
        <w:spacing w:before="276" w:line="237" w:lineRule="auto"/>
        <w:ind w:left="955" w:right="1033" w:hanging="10"/>
      </w:pPr>
      <w:r>
        <w:t>Chapter [1] describes the purpose and scope of this SRS document, and its contribution on the overall software engineering project.</w:t>
      </w:r>
    </w:p>
    <w:p>
      <w:pPr>
        <w:pStyle w:val="5"/>
        <w:spacing w:before="1"/>
        <w:ind w:left="955" w:right="697" w:hanging="10"/>
        <w:jc w:val="both"/>
      </w:pPr>
      <w:r>
        <w:t>Chapter</w:t>
      </w:r>
      <w:r>
        <w:rPr>
          <w:spacing w:val="-7"/>
        </w:rPr>
        <w:t xml:space="preserve"> </w:t>
      </w:r>
      <w:r>
        <w:t>[2]</w:t>
      </w:r>
      <w:r>
        <w:rPr>
          <w:spacing w:val="-10"/>
        </w:rPr>
        <w:t xml:space="preserve"> </w:t>
      </w:r>
      <w:r>
        <w:t>describes</w:t>
      </w:r>
      <w:r>
        <w:rPr>
          <w:spacing w:val="-7"/>
        </w:rPr>
        <w:t xml:space="preserve"> </w:t>
      </w:r>
      <w:r>
        <w:t>the</w:t>
      </w:r>
      <w:r>
        <w:rPr>
          <w:spacing w:val="-9"/>
        </w:rPr>
        <w:t xml:space="preserve"> </w:t>
      </w:r>
      <w:r>
        <w:t>meaning,</w:t>
      </w:r>
      <w:r>
        <w:rPr>
          <w:spacing w:val="-10"/>
        </w:rPr>
        <w:t xml:space="preserve"> </w:t>
      </w:r>
      <w:r>
        <w:t>scope</w:t>
      </w:r>
      <w:r>
        <w:rPr>
          <w:spacing w:val="-8"/>
        </w:rPr>
        <w:t xml:space="preserve"> </w:t>
      </w:r>
      <w:r>
        <w:t>and</w:t>
      </w:r>
      <w:r>
        <w:rPr>
          <w:spacing w:val="-9"/>
        </w:rPr>
        <w:t xml:space="preserve"> </w:t>
      </w:r>
      <w:r>
        <w:t>aim</w:t>
      </w:r>
      <w:r>
        <w:rPr>
          <w:spacing w:val="-7"/>
        </w:rPr>
        <w:t xml:space="preserve"> </w:t>
      </w:r>
      <w:r>
        <w:t>of</w:t>
      </w:r>
      <w:r>
        <w:rPr>
          <w:spacing w:val="-9"/>
        </w:rPr>
        <w:t xml:space="preserve"> </w:t>
      </w:r>
      <w:r>
        <w:t>the</w:t>
      </w:r>
      <w:r>
        <w:rPr>
          <w:spacing w:val="-9"/>
        </w:rPr>
        <w:t xml:space="preserve"> </w:t>
      </w:r>
      <w:r>
        <w:t>courier system project. It also includes about the vision and objective of this</w:t>
      </w:r>
      <w:r>
        <w:rPr>
          <w:spacing w:val="-1"/>
        </w:rPr>
        <w:t xml:space="preserve"> </w:t>
      </w:r>
      <w:r>
        <w:t>system.</w:t>
      </w:r>
    </w:p>
    <w:p>
      <w:pPr>
        <w:pStyle w:val="5"/>
        <w:spacing w:before="12" w:line="242" w:lineRule="auto"/>
        <w:ind w:left="955" w:right="701" w:hanging="10"/>
        <w:jc w:val="both"/>
      </w:pPr>
      <w:r>
        <w:t>Chapter</w:t>
      </w:r>
      <w:r>
        <w:rPr>
          <w:spacing w:val="-8"/>
        </w:rPr>
        <w:t xml:space="preserve"> </w:t>
      </w:r>
      <w:r>
        <w:t>[3]</w:t>
      </w:r>
      <w:r>
        <w:rPr>
          <w:spacing w:val="-6"/>
        </w:rPr>
        <w:t xml:space="preserve"> </w:t>
      </w:r>
      <w:r>
        <w:t>discusses</w:t>
      </w:r>
      <w:r>
        <w:rPr>
          <w:spacing w:val="-8"/>
        </w:rPr>
        <w:t xml:space="preserve"> </w:t>
      </w:r>
      <w:r>
        <w:t>about</w:t>
      </w:r>
      <w:r>
        <w:rPr>
          <w:spacing w:val="-9"/>
        </w:rPr>
        <w:t xml:space="preserve"> </w:t>
      </w:r>
      <w:r>
        <w:t>the</w:t>
      </w:r>
      <w:r>
        <w:rPr>
          <w:spacing w:val="-6"/>
        </w:rPr>
        <w:t xml:space="preserve"> </w:t>
      </w:r>
      <w:r>
        <w:t>plan</w:t>
      </w:r>
      <w:r>
        <w:rPr>
          <w:spacing w:val="-9"/>
        </w:rPr>
        <w:t xml:space="preserve"> </w:t>
      </w:r>
      <w:r>
        <w:t>for</w:t>
      </w:r>
      <w:r>
        <w:rPr>
          <w:spacing w:val="-8"/>
        </w:rPr>
        <w:t xml:space="preserve"> </w:t>
      </w:r>
      <w:r>
        <w:t>approaching</w:t>
      </w:r>
      <w:r>
        <w:rPr>
          <w:spacing w:val="-9"/>
        </w:rPr>
        <w:t xml:space="preserve"> </w:t>
      </w:r>
      <w:r>
        <w:t>the</w:t>
      </w:r>
      <w:r>
        <w:rPr>
          <w:spacing w:val="-6"/>
        </w:rPr>
        <w:t xml:space="preserve"> </w:t>
      </w:r>
      <w:r>
        <w:t>project and some discussions about the structure of the team.</w:t>
      </w:r>
      <w:r>
        <w:rPr>
          <w:spacing w:val="4"/>
        </w:rPr>
        <w:t xml:space="preserve"> </w:t>
      </w:r>
      <w:r>
        <w:t>Chapter</w:t>
      </w:r>
    </w:p>
    <w:p>
      <w:pPr>
        <w:pStyle w:val="5"/>
        <w:spacing w:before="1"/>
        <w:ind w:left="955" w:right="696"/>
        <w:jc w:val="both"/>
      </w:pPr>
      <w:r>
        <w:t>[4] discusses about the core components related with Software Requirements Specification (SRS). Here, the present or</w:t>
      </w:r>
      <w:r>
        <w:rPr>
          <w:spacing w:val="64"/>
        </w:rPr>
        <w:t xml:space="preserve"> </w:t>
      </w:r>
      <w:r>
        <w:t>the existing system is compared with the proposed system.</w:t>
      </w:r>
    </w:p>
    <w:p>
      <w:pPr>
        <w:pStyle w:val="5"/>
        <w:spacing w:before="10"/>
        <w:ind w:left="946"/>
        <w:jc w:val="both"/>
      </w:pPr>
      <w:r>
        <w:t>The requirements are specified in general.</w:t>
      </w:r>
    </w:p>
    <w:p>
      <w:pPr>
        <w:pStyle w:val="5"/>
        <w:spacing w:before="6" w:line="242" w:lineRule="auto"/>
        <w:ind w:left="955" w:right="699" w:hanging="10"/>
        <w:jc w:val="both"/>
      </w:pPr>
      <w:r>
        <w:t>Chapter [5] describes about different UML diagrams related</w:t>
      </w:r>
      <w:r>
        <w:rPr>
          <w:spacing w:val="-52"/>
        </w:rPr>
        <w:t xml:space="preserve"> </w:t>
      </w:r>
      <w:r>
        <w:t>with the analysis phase, such as “use-case diagrams”, “sequence diagrams”, “Class Diagram” , “Architecture diagram “ and so on are illustrated.Sample pages of login page , sign up, home</w:t>
      </w:r>
      <w:r>
        <w:rPr>
          <w:spacing w:val="-51"/>
        </w:rPr>
        <w:t xml:space="preserve"> </w:t>
      </w:r>
      <w:r>
        <w:t>page</w:t>
      </w:r>
    </w:p>
    <w:p>
      <w:pPr>
        <w:spacing w:after="0" w:line="242" w:lineRule="auto"/>
        <w:jc w:val="both"/>
        <w:sectPr>
          <w:pgSz w:w="11900" w:h="16850"/>
          <w:pgMar w:top="1380" w:right="740" w:bottom="280" w:left="480" w:header="720" w:footer="720" w:gutter="0"/>
        </w:sectPr>
      </w:pPr>
    </w:p>
    <w:p>
      <w:pPr>
        <w:pStyle w:val="5"/>
        <w:spacing w:before="74"/>
        <w:ind w:left="955" w:right="702"/>
        <w:jc w:val="both"/>
      </w:pPr>
      <w:r>
        <w:t>, courier filling form , admin and courier pages are also shown . chapter [6] discuss about the tables and modules.</w:t>
      </w:r>
    </w:p>
    <w:p>
      <w:pPr>
        <w:pStyle w:val="5"/>
        <w:spacing w:before="8" w:line="242" w:lineRule="auto"/>
        <w:ind w:left="955" w:right="701" w:hanging="10"/>
        <w:jc w:val="both"/>
      </w:pPr>
      <w:r>
        <w:t>Chapter [7] discuss about overall the project and conclusion as well.</w:t>
      </w:r>
    </w:p>
    <w:p>
      <w:pPr>
        <w:pStyle w:val="5"/>
        <w:rPr>
          <w:sz w:val="36"/>
        </w:rPr>
      </w:pPr>
    </w:p>
    <w:p>
      <w:pPr>
        <w:pStyle w:val="5"/>
        <w:spacing w:before="8"/>
        <w:rPr>
          <w:sz w:val="28"/>
        </w:rPr>
      </w:pPr>
    </w:p>
    <w:p>
      <w:pPr>
        <w:pStyle w:val="2"/>
        <w:spacing w:line="249" w:lineRule="auto"/>
        <w:ind w:right="1837" w:firstLine="2518"/>
      </w:pPr>
      <w:r>
        <w:t>Chapter [2] Introduction of v2vCouriers</w:t>
      </w:r>
    </w:p>
    <w:p>
      <w:pPr>
        <w:pStyle w:val="4"/>
        <w:spacing w:before="467"/>
      </w:pPr>
      <w:r>
        <w:t>Introduction:</w:t>
      </w:r>
    </w:p>
    <w:p>
      <w:pPr>
        <w:pStyle w:val="5"/>
        <w:spacing w:before="280" w:line="242" w:lineRule="auto"/>
        <w:ind w:left="955" w:right="697" w:hanging="10"/>
        <w:jc w:val="both"/>
      </w:pPr>
      <w:r>
        <w:t>In modern age, as time increase, needs &amp; requirements of the person are also increased. They want more facility &amp; try to do their</w:t>
      </w:r>
      <w:r>
        <w:rPr>
          <w:spacing w:val="-18"/>
        </w:rPr>
        <w:t xml:space="preserve"> </w:t>
      </w:r>
      <w:r>
        <w:t>task</w:t>
      </w:r>
      <w:r>
        <w:rPr>
          <w:spacing w:val="-15"/>
        </w:rPr>
        <w:t xml:space="preserve"> </w:t>
      </w:r>
      <w:r>
        <w:t>quickly</w:t>
      </w:r>
      <w:r>
        <w:rPr>
          <w:spacing w:val="-18"/>
        </w:rPr>
        <w:t xml:space="preserve"> </w:t>
      </w:r>
      <w:r>
        <w:t>&amp;</w:t>
      </w:r>
      <w:r>
        <w:rPr>
          <w:spacing w:val="-15"/>
        </w:rPr>
        <w:t xml:space="preserve"> </w:t>
      </w:r>
      <w:r>
        <w:t>within</w:t>
      </w:r>
      <w:r>
        <w:rPr>
          <w:spacing w:val="-17"/>
        </w:rPr>
        <w:t xml:space="preserve"> </w:t>
      </w:r>
      <w:r>
        <w:t>time</w:t>
      </w:r>
      <w:r>
        <w:rPr>
          <w:spacing w:val="-15"/>
        </w:rPr>
        <w:t xml:space="preserve"> </w:t>
      </w:r>
      <w:r>
        <w:t>.Within</w:t>
      </w:r>
      <w:r>
        <w:rPr>
          <w:spacing w:val="-17"/>
        </w:rPr>
        <w:t xml:space="preserve"> </w:t>
      </w:r>
      <w:r>
        <w:t>the</w:t>
      </w:r>
      <w:r>
        <w:rPr>
          <w:spacing w:val="-16"/>
        </w:rPr>
        <w:t xml:space="preserve"> </w:t>
      </w:r>
      <w:r>
        <w:t>country,</w:t>
      </w:r>
      <w:r>
        <w:rPr>
          <w:spacing w:val="-15"/>
        </w:rPr>
        <w:t xml:space="preserve"> </w:t>
      </w:r>
      <w:r>
        <w:t>the</w:t>
      </w:r>
      <w:r>
        <w:rPr>
          <w:spacing w:val="-17"/>
        </w:rPr>
        <w:t xml:space="preserve"> </w:t>
      </w:r>
      <w:r>
        <w:t>things</w:t>
      </w:r>
      <w:r>
        <w:rPr>
          <w:spacing w:val="-15"/>
        </w:rPr>
        <w:t xml:space="preserve"> </w:t>
      </w:r>
      <w:r>
        <w:t>can be imported through post service. However, it consumes the time&amp; sometimes problem of damage or missing occur. The courier service is one of the solutions of these problems. It is used to send some things to any person within</w:t>
      </w:r>
      <w:r>
        <w:rPr>
          <w:spacing w:val="-9"/>
        </w:rPr>
        <w:t xml:space="preserve"> </w:t>
      </w:r>
      <w:r>
        <w:t>time.</w:t>
      </w:r>
    </w:p>
    <w:p>
      <w:pPr>
        <w:pStyle w:val="5"/>
        <w:spacing w:before="10"/>
        <w:rPr>
          <w:sz w:val="45"/>
        </w:rPr>
      </w:pPr>
    </w:p>
    <w:p>
      <w:pPr>
        <w:pStyle w:val="4"/>
      </w:pPr>
      <w:r>
        <w:t>Meaning of courier services:</w:t>
      </w:r>
    </w:p>
    <w:p>
      <w:pPr>
        <w:pStyle w:val="5"/>
        <w:spacing w:before="378" w:line="242" w:lineRule="auto"/>
        <w:ind w:left="955" w:right="695" w:hanging="10"/>
        <w:jc w:val="both"/>
      </w:pPr>
      <w:r>
        <w:t>“Courier agency means a commercial concern engaged in the door-to-door transportation of time sensitive documents, goods or articles, utilizing the services of person, either directly or indirectly, to carry or accompany such goods, documents or articles.”</w:t>
      </w:r>
    </w:p>
    <w:p>
      <w:pPr>
        <w:pStyle w:val="5"/>
        <w:spacing w:before="4"/>
        <w:rPr>
          <w:sz w:val="37"/>
        </w:rPr>
      </w:pPr>
    </w:p>
    <w:p>
      <w:pPr>
        <w:pStyle w:val="4"/>
      </w:pPr>
      <w:r>
        <w:t>Scope:</w:t>
      </w:r>
    </w:p>
    <w:p>
      <w:pPr>
        <w:pStyle w:val="5"/>
        <w:spacing w:before="381"/>
        <w:ind w:left="946" w:right="700"/>
      </w:pPr>
      <w:r>
        <w:t xml:space="preserve">This project provides the facility to all users to send and receive the courier. They can get the information of the status of the courier. This project is for only Domestic Courier Management. </w:t>
      </w:r>
      <w:r>
        <w:rPr>
          <w:b/>
          <w:sz w:val="40"/>
        </w:rPr>
        <w:t xml:space="preserve">Aim of project: </w:t>
      </w:r>
      <w:r>
        <w:t>To design and implement a Courier Management System capable of enhancing customer</w:t>
      </w:r>
    </w:p>
    <w:p>
      <w:pPr>
        <w:spacing w:after="0"/>
        <w:sectPr>
          <w:pgSz w:w="11900" w:h="16850"/>
          <w:pgMar w:top="1360" w:right="740" w:bottom="280" w:left="480" w:header="720" w:footer="720" w:gutter="0"/>
        </w:sectPr>
      </w:pPr>
    </w:p>
    <w:p>
      <w:pPr>
        <w:pStyle w:val="5"/>
        <w:spacing w:before="70" w:line="237" w:lineRule="auto"/>
        <w:ind w:left="955" w:right="1025"/>
      </w:pPr>
      <w:r>
        <w:t>deliveries by features such as speed, security, tracking etc. from specific towns or cities, to regional and national services</w:t>
      </w:r>
    </w:p>
    <w:p>
      <w:pPr>
        <w:pStyle w:val="5"/>
        <w:rPr>
          <w:sz w:val="36"/>
        </w:rPr>
      </w:pPr>
    </w:p>
    <w:p>
      <w:pPr>
        <w:pStyle w:val="4"/>
        <w:spacing w:before="277"/>
      </w:pPr>
      <w:r>
        <w:t>Objective:</w:t>
      </w:r>
    </w:p>
    <w:p>
      <w:pPr>
        <w:pStyle w:val="5"/>
        <w:spacing w:before="378" w:line="242" w:lineRule="auto"/>
        <w:ind w:left="955" w:right="695" w:hanging="10"/>
        <w:jc w:val="both"/>
      </w:pPr>
      <w:r>
        <w:t>When we have already entered the 21stcentury, we may not afford to listen words like Sorry, Misrouting, Confusion, Late deliveries, loss of Packets, No-response, No feedback etc. We have tried to make all these miss happening &amp; feel pleasure to couriers. The main object of this project is given below:</w:t>
      </w:r>
    </w:p>
    <w:p>
      <w:pPr>
        <w:pStyle w:val="10"/>
        <w:numPr>
          <w:ilvl w:val="0"/>
          <w:numId w:val="1"/>
        </w:numPr>
        <w:tabs>
          <w:tab w:val="left" w:pos="1681"/>
        </w:tabs>
        <w:spacing w:before="3" w:after="0" w:line="240" w:lineRule="auto"/>
        <w:ind w:left="970" w:right="702" w:hanging="10"/>
        <w:jc w:val="both"/>
        <w:rPr>
          <w:sz w:val="32"/>
        </w:rPr>
      </w:pPr>
      <w:r>
        <w:rPr>
          <w:sz w:val="32"/>
        </w:rPr>
        <w:t>The main object of this project is that it facilitate user to communicate in a faster manner in comparison of manual system. Through this system, the status of the courier can be known easily whereas in manual system it is</w:t>
      </w:r>
      <w:r>
        <w:rPr>
          <w:spacing w:val="-8"/>
          <w:sz w:val="32"/>
        </w:rPr>
        <w:t xml:space="preserve"> </w:t>
      </w:r>
      <w:r>
        <w:rPr>
          <w:sz w:val="32"/>
        </w:rPr>
        <w:t>difficult.</w:t>
      </w:r>
    </w:p>
    <w:p>
      <w:pPr>
        <w:pStyle w:val="10"/>
        <w:numPr>
          <w:ilvl w:val="0"/>
          <w:numId w:val="1"/>
        </w:numPr>
        <w:tabs>
          <w:tab w:val="left" w:pos="1681"/>
        </w:tabs>
        <w:spacing w:before="14" w:after="0" w:line="240" w:lineRule="auto"/>
        <w:ind w:left="970" w:right="694" w:hanging="10"/>
        <w:jc w:val="both"/>
        <w:rPr>
          <w:sz w:val="32"/>
        </w:rPr>
      </w:pPr>
      <w:r>
        <w:rPr>
          <w:sz w:val="32"/>
        </w:rPr>
        <w:t>To propose all in one system that include both tracking &amp; Courier</w:t>
      </w:r>
      <w:r>
        <w:rPr>
          <w:spacing w:val="-2"/>
          <w:sz w:val="32"/>
        </w:rPr>
        <w:t xml:space="preserve"> </w:t>
      </w:r>
      <w:r>
        <w:rPr>
          <w:sz w:val="32"/>
        </w:rPr>
        <w:t>System.</w:t>
      </w:r>
    </w:p>
    <w:p>
      <w:pPr>
        <w:pStyle w:val="10"/>
        <w:numPr>
          <w:ilvl w:val="0"/>
          <w:numId w:val="1"/>
        </w:numPr>
        <w:tabs>
          <w:tab w:val="left" w:pos="1681"/>
        </w:tabs>
        <w:spacing w:before="10" w:after="0" w:line="240" w:lineRule="auto"/>
        <w:ind w:left="970" w:right="699" w:hanging="10"/>
        <w:jc w:val="both"/>
        <w:rPr>
          <w:sz w:val="32"/>
        </w:rPr>
      </w:pPr>
      <w:r>
        <w:rPr>
          <w:sz w:val="32"/>
        </w:rPr>
        <w:t>To develop a software solution for courier service system that provide best service, error free and last</w:t>
      </w:r>
      <w:r>
        <w:rPr>
          <w:spacing w:val="-9"/>
          <w:sz w:val="32"/>
        </w:rPr>
        <w:t xml:space="preserve"> </w:t>
      </w:r>
      <w:r>
        <w:rPr>
          <w:sz w:val="32"/>
        </w:rPr>
        <w:t>longer.</w:t>
      </w:r>
    </w:p>
    <w:p>
      <w:pPr>
        <w:pStyle w:val="5"/>
        <w:spacing w:before="7"/>
        <w:rPr>
          <w:sz w:val="52"/>
        </w:rPr>
      </w:pPr>
    </w:p>
    <w:p>
      <w:pPr>
        <w:pStyle w:val="2"/>
        <w:spacing w:line="247" w:lineRule="auto"/>
        <w:ind w:right="3718" w:firstLine="2820"/>
      </w:pPr>
      <w:r>
        <w:t>Chapter [3] Project Planning</w:t>
      </w:r>
    </w:p>
    <w:p>
      <w:pPr>
        <w:pStyle w:val="4"/>
        <w:spacing w:before="487"/>
      </w:pPr>
      <w:r>
        <w:t>The software process:</w:t>
      </w:r>
    </w:p>
    <w:p>
      <w:pPr>
        <w:pStyle w:val="5"/>
        <w:spacing w:before="281" w:line="242" w:lineRule="auto"/>
        <w:ind w:left="955" w:right="698" w:hanging="10"/>
        <w:jc w:val="both"/>
      </w:pPr>
      <w:r>
        <w:t>A process is a collection of activities, actions, and tasks that are performed</w:t>
      </w:r>
      <w:r>
        <w:rPr>
          <w:spacing w:val="-12"/>
        </w:rPr>
        <w:t xml:space="preserve"> </w:t>
      </w:r>
      <w:r>
        <w:t>when</w:t>
      </w:r>
      <w:r>
        <w:rPr>
          <w:spacing w:val="-9"/>
        </w:rPr>
        <w:t xml:space="preserve"> </w:t>
      </w:r>
      <w:r>
        <w:t>some</w:t>
      </w:r>
      <w:r>
        <w:rPr>
          <w:spacing w:val="-12"/>
        </w:rPr>
        <w:t xml:space="preserve"> </w:t>
      </w:r>
      <w:r>
        <w:t>work</w:t>
      </w:r>
      <w:r>
        <w:rPr>
          <w:spacing w:val="-12"/>
        </w:rPr>
        <w:t xml:space="preserve"> </w:t>
      </w:r>
      <w:r>
        <w:t>product</w:t>
      </w:r>
      <w:r>
        <w:rPr>
          <w:spacing w:val="-12"/>
        </w:rPr>
        <w:t xml:space="preserve"> </w:t>
      </w:r>
      <w:r>
        <w:t>is</w:t>
      </w:r>
      <w:r>
        <w:rPr>
          <w:spacing w:val="-10"/>
        </w:rPr>
        <w:t xml:space="preserve"> </w:t>
      </w:r>
      <w:r>
        <w:t>to</w:t>
      </w:r>
      <w:r>
        <w:rPr>
          <w:spacing w:val="-12"/>
        </w:rPr>
        <w:t xml:space="preserve"> </w:t>
      </w:r>
      <w:r>
        <w:t>be</w:t>
      </w:r>
      <w:r>
        <w:rPr>
          <w:spacing w:val="-12"/>
        </w:rPr>
        <w:t xml:space="preserve"> </w:t>
      </w:r>
      <w:r>
        <w:t>created.</w:t>
      </w:r>
      <w:r>
        <w:rPr>
          <w:spacing w:val="-12"/>
        </w:rPr>
        <w:t xml:space="preserve"> </w:t>
      </w:r>
      <w:r>
        <w:t>In</w:t>
      </w:r>
      <w:r>
        <w:rPr>
          <w:spacing w:val="-12"/>
        </w:rPr>
        <w:t xml:space="preserve"> </w:t>
      </w:r>
      <w:r>
        <w:t>addition, a software process is a set of activities that leads to the production of a software product. These activities may involve the development of software from scratch in a standard programming language like Java. Although there are many software</w:t>
      </w:r>
      <w:r>
        <w:rPr>
          <w:spacing w:val="-16"/>
        </w:rPr>
        <w:t xml:space="preserve"> </w:t>
      </w:r>
      <w:r>
        <w:t>processes,</w:t>
      </w:r>
      <w:r>
        <w:rPr>
          <w:spacing w:val="-14"/>
        </w:rPr>
        <w:t xml:space="preserve"> </w:t>
      </w:r>
      <w:r>
        <w:t>some</w:t>
      </w:r>
      <w:r>
        <w:rPr>
          <w:spacing w:val="-14"/>
        </w:rPr>
        <w:t xml:space="preserve"> </w:t>
      </w:r>
      <w:r>
        <w:t>fundamental</w:t>
      </w:r>
      <w:r>
        <w:rPr>
          <w:spacing w:val="-13"/>
        </w:rPr>
        <w:t xml:space="preserve"> </w:t>
      </w:r>
      <w:r>
        <w:t>activities</w:t>
      </w:r>
      <w:r>
        <w:rPr>
          <w:spacing w:val="-15"/>
        </w:rPr>
        <w:t xml:space="preserve"> </w:t>
      </w:r>
      <w:r>
        <w:t>are</w:t>
      </w:r>
      <w:r>
        <w:rPr>
          <w:spacing w:val="-15"/>
        </w:rPr>
        <w:t xml:space="preserve"> </w:t>
      </w:r>
      <w:r>
        <w:t>common</w:t>
      </w:r>
      <w:r>
        <w:rPr>
          <w:spacing w:val="-14"/>
        </w:rPr>
        <w:t xml:space="preserve"> </w:t>
      </w:r>
      <w:r>
        <w:t>to all software</w:t>
      </w:r>
      <w:r>
        <w:rPr>
          <w:spacing w:val="-2"/>
        </w:rPr>
        <w:t xml:space="preserve"> </w:t>
      </w:r>
      <w:r>
        <w:t>processes:</w:t>
      </w:r>
    </w:p>
    <w:p>
      <w:pPr>
        <w:spacing w:after="0" w:line="242" w:lineRule="auto"/>
        <w:jc w:val="both"/>
        <w:sectPr>
          <w:pgSz w:w="11900" w:h="16850"/>
          <w:pgMar w:top="1360" w:right="740" w:bottom="280" w:left="480" w:header="720" w:footer="720" w:gutter="0"/>
        </w:sectPr>
      </w:pPr>
    </w:p>
    <w:p>
      <w:pPr>
        <w:pStyle w:val="10"/>
        <w:numPr>
          <w:ilvl w:val="0"/>
          <w:numId w:val="2"/>
        </w:numPr>
        <w:tabs>
          <w:tab w:val="left" w:pos="1163"/>
        </w:tabs>
        <w:spacing w:before="74" w:after="0" w:line="240" w:lineRule="auto"/>
        <w:ind w:left="1162" w:right="697" w:hanging="202"/>
        <w:jc w:val="left"/>
        <w:rPr>
          <w:sz w:val="32"/>
        </w:rPr>
      </w:pPr>
      <w:r>
        <w:rPr>
          <w:sz w:val="32"/>
        </w:rPr>
        <w:t>Specification - what the system should do and its</w:t>
      </w:r>
      <w:r>
        <w:rPr>
          <w:spacing w:val="-40"/>
          <w:sz w:val="32"/>
        </w:rPr>
        <w:t xml:space="preserve"> </w:t>
      </w:r>
      <w:r>
        <w:rPr>
          <w:sz w:val="32"/>
        </w:rPr>
        <w:t>development Constraints</w:t>
      </w:r>
    </w:p>
    <w:p>
      <w:pPr>
        <w:pStyle w:val="10"/>
        <w:numPr>
          <w:ilvl w:val="0"/>
          <w:numId w:val="2"/>
        </w:numPr>
        <w:tabs>
          <w:tab w:val="left" w:pos="1163"/>
        </w:tabs>
        <w:spacing w:before="6" w:after="0" w:line="240" w:lineRule="auto"/>
        <w:ind w:left="1162" w:right="0" w:hanging="203"/>
        <w:jc w:val="left"/>
        <w:rPr>
          <w:sz w:val="32"/>
        </w:rPr>
      </w:pPr>
      <w:r>
        <w:rPr>
          <w:sz w:val="32"/>
        </w:rPr>
        <w:t>Development - production of the software</w:t>
      </w:r>
      <w:r>
        <w:rPr>
          <w:spacing w:val="-6"/>
          <w:sz w:val="32"/>
        </w:rPr>
        <w:t xml:space="preserve"> </w:t>
      </w:r>
      <w:r>
        <w:rPr>
          <w:sz w:val="32"/>
        </w:rPr>
        <w:t>system.</w:t>
      </w:r>
    </w:p>
    <w:p>
      <w:pPr>
        <w:pStyle w:val="10"/>
        <w:numPr>
          <w:ilvl w:val="0"/>
          <w:numId w:val="2"/>
        </w:numPr>
        <w:tabs>
          <w:tab w:val="left" w:pos="1163"/>
        </w:tabs>
        <w:spacing w:before="9" w:after="0" w:line="240" w:lineRule="auto"/>
        <w:ind w:left="1162" w:right="702" w:hanging="202"/>
        <w:jc w:val="left"/>
        <w:rPr>
          <w:sz w:val="32"/>
        </w:rPr>
      </w:pPr>
      <w:r>
        <w:rPr>
          <w:sz w:val="32"/>
        </w:rPr>
        <w:t>Validation - checking that the software is what the customer wants.</w:t>
      </w:r>
    </w:p>
    <w:p>
      <w:pPr>
        <w:pStyle w:val="10"/>
        <w:numPr>
          <w:ilvl w:val="0"/>
          <w:numId w:val="2"/>
        </w:numPr>
        <w:tabs>
          <w:tab w:val="left" w:pos="1163"/>
        </w:tabs>
        <w:spacing w:before="8" w:after="0" w:line="240" w:lineRule="auto"/>
        <w:ind w:left="1162" w:right="700" w:hanging="202"/>
        <w:jc w:val="left"/>
        <w:rPr>
          <w:sz w:val="32"/>
        </w:rPr>
      </w:pPr>
      <w:r>
        <w:rPr>
          <w:sz w:val="32"/>
        </w:rPr>
        <w:t>Evolution - changing the software in response to changing Demands.</w:t>
      </w:r>
    </w:p>
    <w:p>
      <w:pPr>
        <w:pStyle w:val="5"/>
        <w:rPr>
          <w:sz w:val="38"/>
        </w:rPr>
      </w:pPr>
    </w:p>
    <w:p>
      <w:pPr>
        <w:pStyle w:val="4"/>
        <w:jc w:val="both"/>
      </w:pPr>
      <w:r>
        <w:t>Team</w:t>
      </w:r>
      <w:r>
        <w:rPr>
          <w:spacing w:val="-1"/>
        </w:rPr>
        <w:t xml:space="preserve"> </w:t>
      </w:r>
      <w:r>
        <w:t>Structure:</w:t>
      </w:r>
    </w:p>
    <w:p>
      <w:pPr>
        <w:pStyle w:val="5"/>
        <w:spacing w:before="379" w:line="244" w:lineRule="auto"/>
        <w:ind w:left="960" w:right="694" w:hanging="15"/>
        <w:jc w:val="both"/>
      </w:pPr>
      <w:r>
        <w:t>The principles of teams: Two major aspects of team activity are: 1 .The communication between the people in the team.</w:t>
      </w:r>
    </w:p>
    <w:p>
      <w:pPr>
        <w:pStyle w:val="5"/>
        <w:spacing w:line="366" w:lineRule="exact"/>
        <w:ind w:left="960"/>
        <w:jc w:val="both"/>
      </w:pPr>
      <w:r>
        <w:t>2 .Deciding who does what work.</w:t>
      </w:r>
    </w:p>
    <w:p>
      <w:pPr>
        <w:pStyle w:val="5"/>
        <w:spacing w:before="6" w:line="242" w:lineRule="auto"/>
        <w:ind w:left="955" w:right="697" w:hanging="10"/>
        <w:jc w:val="both"/>
      </w:pPr>
      <w:r>
        <w:t>Our system has Democratic Decentralized (DD) team structure, as there is no permanent team leader. Problem of the system is solved by discussion among the team members and decisions on problems and approach are made by group consensus.</w:t>
      </w:r>
    </w:p>
    <w:p>
      <w:pPr>
        <w:pStyle w:val="5"/>
        <w:rPr>
          <w:sz w:val="36"/>
        </w:rPr>
      </w:pPr>
    </w:p>
    <w:p>
      <w:pPr>
        <w:pStyle w:val="5"/>
        <w:spacing w:before="8"/>
        <w:rPr>
          <w:sz w:val="38"/>
        </w:rPr>
      </w:pPr>
    </w:p>
    <w:p>
      <w:pPr>
        <w:spacing w:before="0"/>
        <w:ind w:left="960" w:right="0" w:firstLine="0"/>
        <w:jc w:val="both"/>
        <w:rPr>
          <w:b/>
          <w:sz w:val="32"/>
        </w:rPr>
      </w:pPr>
      <w:r>
        <w:rPr>
          <w:b/>
          <w:color w:val="090921"/>
          <w:sz w:val="32"/>
        </w:rPr>
        <w:t>WHY ANGULAR?</w:t>
      </w:r>
    </w:p>
    <w:p>
      <w:pPr>
        <w:pStyle w:val="5"/>
        <w:rPr>
          <w:b/>
          <w:sz w:val="36"/>
        </w:rPr>
      </w:pPr>
    </w:p>
    <w:p>
      <w:pPr>
        <w:pStyle w:val="5"/>
        <w:spacing w:before="214" w:line="336" w:lineRule="auto"/>
        <w:ind w:left="955" w:hanging="10"/>
      </w:pPr>
      <w:r>
        <w:rPr>
          <w:color w:val="090921"/>
        </w:rPr>
        <w:t>AngularJS is one of the most versatile and popular frameworks available today.</w:t>
      </w:r>
    </w:p>
    <w:p>
      <w:pPr>
        <w:pStyle w:val="5"/>
        <w:spacing w:line="336" w:lineRule="auto"/>
        <w:ind w:left="955" w:firstLine="79"/>
      </w:pPr>
      <w:r>
        <w:rPr>
          <w:color w:val="090921"/>
        </w:rPr>
        <w:t>All the functions and commands of this framework use code templates written in HTML script.</w:t>
      </w:r>
    </w:p>
    <w:p>
      <w:pPr>
        <w:pStyle w:val="5"/>
        <w:rPr>
          <w:sz w:val="36"/>
        </w:rPr>
      </w:pPr>
    </w:p>
    <w:p>
      <w:pPr>
        <w:pStyle w:val="5"/>
        <w:spacing w:before="226" w:line="333" w:lineRule="auto"/>
        <w:ind w:left="955" w:right="810" w:hanging="10"/>
      </w:pPr>
      <w:r>
        <w:rPr>
          <w:color w:val="090921"/>
        </w:rPr>
        <w:t>Moreover, the AngularJS framework has many powerful features. These features allow decoupling any application logic from DOM (Document Object Model) manipulation. It also provides a host of amazing and useful features. This is why</w:t>
      </w:r>
    </w:p>
    <w:p>
      <w:pPr>
        <w:spacing w:after="0" w:line="333" w:lineRule="auto"/>
        <w:sectPr>
          <w:pgSz w:w="11900" w:h="16850"/>
          <w:pgMar w:top="1360" w:right="740" w:bottom="280" w:left="480" w:header="720" w:footer="720" w:gutter="0"/>
        </w:sectPr>
      </w:pPr>
    </w:p>
    <w:p>
      <w:pPr>
        <w:pStyle w:val="5"/>
        <w:spacing w:before="72" w:line="333" w:lineRule="auto"/>
        <w:ind w:left="955" w:right="1842"/>
      </w:pPr>
      <w:r>
        <w:fldChar w:fldCharType="begin"/>
      </w:r>
      <w:r>
        <w:instrText xml:space="preserve"> HYPERLINK "https://www.goodfirms.co/directory/languages/top-software-development-companies/angularjs" \h </w:instrText>
      </w:r>
      <w:r>
        <w:fldChar w:fldCharType="separate"/>
      </w:r>
      <w:r>
        <w:rPr>
          <w:color w:val="090921"/>
          <w:u w:val="thick" w:color="090921"/>
        </w:rPr>
        <w:t>Angu</w:t>
      </w:r>
      <w:r>
        <w:rPr>
          <w:color w:val="090921"/>
          <w:u w:val="thick" w:color="090921"/>
        </w:rPr>
        <w:fldChar w:fldCharType="end"/>
      </w:r>
      <w:r>
        <w:fldChar w:fldCharType="begin"/>
      </w:r>
      <w:r>
        <w:instrText xml:space="preserve"> HYPERLINK "https://www.goodfirms.co/directory/languages/top-software-development-companies/angularjs" \h </w:instrText>
      </w:r>
      <w:r>
        <w:fldChar w:fldCharType="separate"/>
      </w:r>
      <w:r>
        <w:rPr>
          <w:color w:val="090921"/>
          <w:u w:val="thick" w:color="090921"/>
        </w:rPr>
        <w:t>larJS development</w:t>
      </w:r>
      <w:r>
        <w:rPr>
          <w:color w:val="090921"/>
        </w:rPr>
        <w:t xml:space="preserve"> </w:t>
      </w:r>
      <w:r>
        <w:rPr>
          <w:color w:val="090921"/>
        </w:rPr>
        <w:fldChar w:fldCharType="end"/>
      </w:r>
      <w:r>
        <w:rPr>
          <w:color w:val="090921"/>
        </w:rPr>
        <w:t>is often the preferred option for businesses.</w:t>
      </w:r>
    </w:p>
    <w:p>
      <w:pPr>
        <w:pStyle w:val="5"/>
        <w:rPr>
          <w:sz w:val="36"/>
        </w:rPr>
      </w:pPr>
    </w:p>
    <w:p>
      <w:pPr>
        <w:spacing w:before="238" w:line="316" w:lineRule="auto"/>
        <w:ind w:left="960" w:right="1857" w:firstLine="0"/>
        <w:jc w:val="left"/>
        <w:rPr>
          <w:b/>
          <w:sz w:val="42"/>
        </w:rPr>
      </w:pPr>
      <w:r>
        <w:rPr>
          <w:b/>
          <w:sz w:val="42"/>
        </w:rPr>
        <w:t>Here is a list of features that AngularJS offers</w:t>
      </w:r>
    </w:p>
    <w:p>
      <w:pPr>
        <w:pStyle w:val="10"/>
        <w:numPr>
          <w:ilvl w:val="0"/>
          <w:numId w:val="3"/>
        </w:numPr>
        <w:tabs>
          <w:tab w:val="left" w:pos="1584"/>
          <w:tab w:val="left" w:pos="1585"/>
        </w:tabs>
        <w:spacing w:before="126" w:after="0" w:line="240" w:lineRule="auto"/>
        <w:ind w:left="1584" w:right="0" w:hanging="625"/>
        <w:jc w:val="left"/>
        <w:rPr>
          <w:b/>
          <w:sz w:val="38"/>
        </w:rPr>
      </w:pPr>
      <w:r>
        <w:rPr>
          <w:b/>
          <w:sz w:val="38"/>
        </w:rPr>
        <w:t>Model View Controller (MVC)</w:t>
      </w:r>
      <w:r>
        <w:rPr>
          <w:b/>
          <w:spacing w:val="-6"/>
          <w:sz w:val="38"/>
        </w:rPr>
        <w:t xml:space="preserve"> </w:t>
      </w:r>
      <w:r>
        <w:rPr>
          <w:b/>
          <w:sz w:val="38"/>
        </w:rPr>
        <w:t>Framework.</w:t>
      </w:r>
    </w:p>
    <w:p>
      <w:pPr>
        <w:pStyle w:val="10"/>
        <w:numPr>
          <w:ilvl w:val="0"/>
          <w:numId w:val="3"/>
        </w:numPr>
        <w:tabs>
          <w:tab w:val="left" w:pos="1584"/>
          <w:tab w:val="left" w:pos="1585"/>
        </w:tabs>
        <w:spacing w:before="341" w:after="0" w:line="240" w:lineRule="auto"/>
        <w:ind w:left="1584" w:right="0" w:hanging="625"/>
        <w:jc w:val="left"/>
        <w:rPr>
          <w:b/>
          <w:sz w:val="38"/>
        </w:rPr>
      </w:pPr>
      <w:r>
        <w:rPr>
          <w:b/>
          <w:sz w:val="38"/>
        </w:rPr>
        <w:t>User interface with</w:t>
      </w:r>
      <w:r>
        <w:rPr>
          <w:b/>
          <w:spacing w:val="-1"/>
          <w:sz w:val="38"/>
        </w:rPr>
        <w:t xml:space="preserve"> </w:t>
      </w:r>
      <w:r>
        <w:rPr>
          <w:b/>
          <w:sz w:val="38"/>
        </w:rPr>
        <w:t>HTML</w:t>
      </w:r>
    </w:p>
    <w:p>
      <w:pPr>
        <w:pStyle w:val="5"/>
        <w:spacing w:before="9"/>
        <w:rPr>
          <w:b/>
          <w:sz w:val="44"/>
        </w:rPr>
      </w:pPr>
    </w:p>
    <w:p>
      <w:pPr>
        <w:pStyle w:val="10"/>
        <w:numPr>
          <w:ilvl w:val="0"/>
          <w:numId w:val="3"/>
        </w:numPr>
        <w:tabs>
          <w:tab w:val="left" w:pos="1584"/>
          <w:tab w:val="left" w:pos="1585"/>
        </w:tabs>
        <w:spacing w:before="0" w:after="0" w:line="240" w:lineRule="auto"/>
        <w:ind w:left="1584" w:right="0" w:hanging="625"/>
        <w:jc w:val="left"/>
        <w:rPr>
          <w:b/>
          <w:sz w:val="56"/>
        </w:rPr>
      </w:pPr>
      <w:r>
        <w:rPr>
          <w:b/>
          <w:sz w:val="56"/>
        </w:rPr>
        <w:t>POJO Model</w:t>
      </w:r>
    </w:p>
    <w:p>
      <w:pPr>
        <w:pStyle w:val="10"/>
        <w:numPr>
          <w:ilvl w:val="0"/>
          <w:numId w:val="3"/>
        </w:numPr>
        <w:tabs>
          <w:tab w:val="left" w:pos="1584"/>
          <w:tab w:val="left" w:pos="1585"/>
        </w:tabs>
        <w:spacing w:before="172" w:after="0" w:line="240" w:lineRule="auto"/>
        <w:ind w:left="1584" w:right="0" w:hanging="625"/>
        <w:jc w:val="left"/>
        <w:rPr>
          <w:b/>
          <w:sz w:val="56"/>
        </w:rPr>
      </w:pPr>
      <w:r>
        <w:rPr>
          <w:b/>
          <w:sz w:val="56"/>
        </w:rPr>
        <w:t>Active community on</w:t>
      </w:r>
      <w:r>
        <w:rPr>
          <w:b/>
          <w:spacing w:val="-2"/>
          <w:sz w:val="56"/>
        </w:rPr>
        <w:t xml:space="preserve"> </w:t>
      </w:r>
      <w:r>
        <w:rPr>
          <w:b/>
          <w:sz w:val="56"/>
        </w:rPr>
        <w:t>Google</w:t>
      </w:r>
    </w:p>
    <w:p>
      <w:pPr>
        <w:pStyle w:val="10"/>
        <w:numPr>
          <w:ilvl w:val="0"/>
          <w:numId w:val="3"/>
        </w:numPr>
        <w:tabs>
          <w:tab w:val="left" w:pos="1584"/>
          <w:tab w:val="left" w:pos="1585"/>
        </w:tabs>
        <w:spacing w:before="173" w:after="0" w:line="240" w:lineRule="auto"/>
        <w:ind w:left="1584" w:right="0" w:hanging="625"/>
        <w:jc w:val="left"/>
        <w:rPr>
          <w:b/>
          <w:sz w:val="56"/>
        </w:rPr>
      </w:pPr>
      <w:r>
        <w:rPr>
          <w:b/>
          <w:sz w:val="56"/>
        </w:rPr>
        <w:t>Routing</w:t>
      </w:r>
    </w:p>
    <w:p>
      <w:pPr>
        <w:pStyle w:val="10"/>
        <w:numPr>
          <w:ilvl w:val="0"/>
          <w:numId w:val="3"/>
        </w:numPr>
        <w:tabs>
          <w:tab w:val="left" w:pos="1584"/>
          <w:tab w:val="left" w:pos="1585"/>
        </w:tabs>
        <w:spacing w:before="172" w:after="0" w:line="240" w:lineRule="auto"/>
        <w:ind w:left="1584" w:right="0" w:hanging="625"/>
        <w:jc w:val="left"/>
        <w:rPr>
          <w:b/>
          <w:sz w:val="56"/>
        </w:rPr>
      </w:pPr>
      <w:r>
        <w:rPr>
          <w:b/>
          <w:sz w:val="56"/>
        </w:rPr>
        <w:t>Two-way binding</w:t>
      </w:r>
    </w:p>
    <w:p>
      <w:pPr>
        <w:pStyle w:val="5"/>
        <w:spacing w:before="3"/>
        <w:rPr>
          <w:b/>
          <w:sz w:val="86"/>
        </w:rPr>
      </w:pPr>
    </w:p>
    <w:p>
      <w:pPr>
        <w:spacing w:before="0"/>
        <w:ind w:left="960" w:right="0" w:firstLine="0"/>
        <w:jc w:val="left"/>
        <w:rPr>
          <w:b/>
          <w:sz w:val="45"/>
        </w:rPr>
      </w:pPr>
      <w:r>
        <w:rPr>
          <w:b/>
          <w:color w:val="3C495A"/>
          <w:sz w:val="45"/>
        </w:rPr>
        <w:t>Why Angular is the Best Framework:</w:t>
      </w:r>
    </w:p>
    <w:p>
      <w:pPr>
        <w:pStyle w:val="5"/>
        <w:spacing w:before="2"/>
        <w:rPr>
          <w:b/>
          <w:sz w:val="55"/>
        </w:rPr>
      </w:pPr>
    </w:p>
    <w:p>
      <w:pPr>
        <w:spacing w:before="1" w:line="321" w:lineRule="auto"/>
        <w:ind w:left="960" w:right="700" w:firstLine="0"/>
        <w:jc w:val="left"/>
        <w:rPr>
          <w:sz w:val="31"/>
        </w:rPr>
      </w:pPr>
      <w:r>
        <w:rPr>
          <w:color w:val="707070"/>
          <w:sz w:val="31"/>
        </w:rPr>
        <w:t>AngularJS is a very powerful JavaScript framework designed and maintained by Google. It is built specifically to overcome the various limitations of existing technologies in one seamlessly integrated package. Here are the top reasons why Angular JS is preferably the better framework than others.</w:t>
      </w:r>
    </w:p>
    <w:p>
      <w:pPr>
        <w:pStyle w:val="5"/>
        <w:spacing w:before="5"/>
        <w:rPr>
          <w:sz w:val="36"/>
        </w:rPr>
      </w:pPr>
    </w:p>
    <w:p>
      <w:pPr>
        <w:pStyle w:val="5"/>
        <w:spacing w:line="273" w:lineRule="auto"/>
        <w:ind w:left="960" w:right="825"/>
      </w:pPr>
      <w:r>
        <w:rPr>
          <w:color w:val="707070"/>
        </w:rPr>
        <w:t>AngularJS is a modern JavaScript Framework which is used to build highly interactive Single Page Applications. It was</w:t>
      </w:r>
    </w:p>
    <w:p>
      <w:pPr>
        <w:spacing w:after="0" w:line="273" w:lineRule="auto"/>
        <w:sectPr>
          <w:pgSz w:w="11900" w:h="16850"/>
          <w:pgMar w:top="1360" w:right="740" w:bottom="280" w:left="480" w:header="720" w:footer="720" w:gutter="0"/>
        </w:sectPr>
      </w:pPr>
    </w:p>
    <w:p>
      <w:pPr>
        <w:pStyle w:val="5"/>
        <w:spacing w:before="72" w:line="273" w:lineRule="auto"/>
        <w:ind w:left="960" w:right="1055"/>
      </w:pPr>
      <w:r>
        <w:rPr>
          <w:color w:val="707070"/>
        </w:rPr>
        <w:t>developed by Google to simplify front-end development.It assembles rich and natural web applications and furthermore gives web developers the choice to develop client- side applications.</w:t>
      </w:r>
    </w:p>
    <w:p>
      <w:pPr>
        <w:spacing w:after="0" w:line="273" w:lineRule="auto"/>
        <w:sectPr>
          <w:pgSz w:w="11900" w:h="16850"/>
          <w:pgMar w:top="1360" w:right="740" w:bottom="280" w:left="480" w:header="720" w:footer="720" w:gutter="0"/>
        </w:sectPr>
      </w:pPr>
    </w:p>
    <w:p>
      <w:pPr>
        <w:pStyle w:val="5"/>
        <w:ind w:left="1136"/>
        <w:rPr>
          <w:sz w:val="20"/>
        </w:rPr>
      </w:pPr>
      <w:r>
        <w:rPr>
          <w:sz w:val="20"/>
        </w:rPr>
        <w:drawing>
          <wp:inline distT="0" distB="0" distL="0" distR="0">
            <wp:extent cx="5457825" cy="312864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5458329" cy="3128962"/>
                    </a:xfrm>
                    <a:prstGeom prst="rect">
                      <a:avLst/>
                    </a:prstGeom>
                  </pic:spPr>
                </pic:pic>
              </a:graphicData>
            </a:graphic>
          </wp:inline>
        </w:drawing>
      </w:r>
    </w:p>
    <w:p>
      <w:pPr>
        <w:pStyle w:val="5"/>
        <w:rPr>
          <w:sz w:val="20"/>
        </w:rPr>
      </w:pPr>
    </w:p>
    <w:p>
      <w:pPr>
        <w:pStyle w:val="5"/>
        <w:rPr>
          <w:sz w:val="20"/>
        </w:rPr>
      </w:pPr>
    </w:p>
    <w:p>
      <w:pPr>
        <w:pStyle w:val="5"/>
        <w:spacing w:before="8"/>
        <w:rPr>
          <w:sz w:val="22"/>
        </w:rPr>
      </w:pPr>
      <w:r>
        <w:drawing>
          <wp:anchor distT="0" distB="0" distL="0" distR="0" simplePos="0" relativeHeight="1024" behindDoc="0" locked="0" layoutInCell="1" allowOverlap="1">
            <wp:simplePos x="0" y="0"/>
            <wp:positionH relativeFrom="page">
              <wp:posOffset>914400</wp:posOffset>
            </wp:positionH>
            <wp:positionV relativeFrom="paragraph">
              <wp:posOffset>190500</wp:posOffset>
            </wp:positionV>
            <wp:extent cx="5494020" cy="33534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5493920" cy="3353562"/>
                    </a:xfrm>
                    <a:prstGeom prst="rect">
                      <a:avLst/>
                    </a:prstGeom>
                  </pic:spPr>
                </pic:pic>
              </a:graphicData>
            </a:graphic>
          </wp:anchor>
        </w:drawing>
      </w:r>
    </w:p>
    <w:p>
      <w:pPr>
        <w:spacing w:after="0"/>
        <w:rPr>
          <w:sz w:val="22"/>
        </w:rPr>
        <w:sectPr>
          <w:pgSz w:w="11900" w:h="16850"/>
          <w:pgMar w:top="1600" w:right="740" w:bottom="280" w:left="480" w:header="720" w:footer="720" w:gutter="0"/>
        </w:sectPr>
      </w:pPr>
    </w:p>
    <w:p>
      <w:pPr>
        <w:spacing w:before="74"/>
        <w:ind w:left="960" w:right="0" w:firstLine="0"/>
        <w:jc w:val="left"/>
        <w:rPr>
          <w:b/>
          <w:sz w:val="32"/>
        </w:rPr>
      </w:pPr>
      <w:r>
        <w:rPr>
          <w:b/>
          <w:color w:val="202434"/>
          <w:sz w:val="32"/>
        </w:rPr>
        <w:t>Why Spring?</w:t>
      </w:r>
    </w:p>
    <w:p>
      <w:pPr>
        <w:pStyle w:val="5"/>
        <w:rPr>
          <w:b/>
          <w:sz w:val="39"/>
        </w:rPr>
      </w:pPr>
    </w:p>
    <w:p>
      <w:pPr>
        <w:pStyle w:val="5"/>
        <w:spacing w:line="470" w:lineRule="auto"/>
        <w:ind w:left="955" w:right="700" w:hanging="10"/>
      </w:pPr>
      <w:r>
        <w:rPr>
          <w:color w:val="202434"/>
        </w:rPr>
        <w:t>Spring makes programming java quicker, easier, and safer for everybody.Spring’s focuses on speed , simplicity , and productivity has made it the worlds popular java framework.</w:t>
      </w:r>
    </w:p>
    <w:p>
      <w:pPr>
        <w:pStyle w:val="5"/>
        <w:spacing w:before="102" w:line="535" w:lineRule="auto"/>
        <w:ind w:left="946" w:right="6583"/>
      </w:pPr>
      <w:r>
        <w:rPr>
          <w:color w:val="202434"/>
        </w:rPr>
        <w:t>1.Spring is flexible 2.Spring is productive 3.Spring is fast 4.Spring is secure 5.Spring is Supportive</w:t>
      </w:r>
    </w:p>
    <w:p>
      <w:pPr>
        <w:pStyle w:val="2"/>
        <w:spacing w:before="306"/>
        <w:ind w:left="946"/>
      </w:pPr>
      <w:r>
        <w:rPr>
          <w:color w:val="202434"/>
        </w:rPr>
        <w:t>Spring Framework Features</w:t>
      </w:r>
    </w:p>
    <w:p>
      <w:pPr>
        <w:pStyle w:val="5"/>
        <w:tabs>
          <w:tab w:val="left" w:pos="2400"/>
          <w:tab w:val="left" w:pos="3120"/>
          <w:tab w:val="left" w:pos="3840"/>
          <w:tab w:val="left" w:pos="4560"/>
          <w:tab w:val="left" w:pos="5280"/>
          <w:tab w:val="left" w:pos="6721"/>
          <w:tab w:val="left" w:pos="7441"/>
          <w:tab w:val="left" w:pos="8161"/>
        </w:tabs>
        <w:spacing w:before="53" w:line="278" w:lineRule="auto"/>
        <w:ind w:left="1680" w:right="991" w:firstLine="52"/>
        <w:rPr>
          <w:rFonts w:ascii="Cambria"/>
        </w:rPr>
      </w:pPr>
      <w:r>
        <w:rPr>
          <w:rFonts w:ascii="Cambria"/>
          <w:color w:val="202434"/>
        </w:rPr>
        <w:t>Spring</w:t>
      </w:r>
      <w:r>
        <w:rPr>
          <w:rFonts w:ascii="Cambria"/>
          <w:color w:val="202434"/>
        </w:rPr>
        <w:tab/>
      </w:r>
      <w:r>
        <w:rPr>
          <w:rFonts w:ascii="Cambria"/>
          <w:color w:val="202434"/>
        </w:rPr>
        <w:t>is</w:t>
      </w:r>
      <w:r>
        <w:rPr>
          <w:rFonts w:ascii="Cambria"/>
          <w:color w:val="202434"/>
        </w:rPr>
        <w:tab/>
      </w:r>
      <w:r>
        <w:rPr>
          <w:rFonts w:ascii="Cambria"/>
          <w:color w:val="202434"/>
        </w:rPr>
        <w:t>a</w:t>
      </w:r>
      <w:r>
        <w:rPr>
          <w:rFonts w:ascii="Cambria"/>
          <w:color w:val="202434"/>
        </w:rPr>
        <w:tab/>
      </w:r>
      <w:r>
        <w:rPr>
          <w:rFonts w:ascii="Cambria"/>
          <w:color w:val="202434"/>
        </w:rPr>
        <w:t>powerful,</w:t>
      </w:r>
      <w:r>
        <w:rPr>
          <w:rFonts w:ascii="Cambria"/>
          <w:color w:val="202434"/>
          <w:spacing w:val="53"/>
        </w:rPr>
        <w:t xml:space="preserve"> </w:t>
      </w:r>
      <w:r>
        <w:rPr>
          <w:rFonts w:ascii="Cambria"/>
          <w:color w:val="202434"/>
        </w:rPr>
        <w:t>lightweight</w:t>
      </w:r>
      <w:r>
        <w:rPr>
          <w:rFonts w:ascii="Cambria"/>
          <w:color w:val="202434"/>
        </w:rPr>
        <w:tab/>
      </w:r>
      <w:r>
        <w:rPr>
          <w:rFonts w:ascii="Cambria"/>
          <w:color w:val="202434"/>
          <w:spacing w:val="-1"/>
        </w:rPr>
        <w:t xml:space="preserve">framework </w:t>
      </w:r>
      <w:r>
        <w:rPr>
          <w:rFonts w:ascii="Cambria"/>
          <w:color w:val="202434"/>
        </w:rPr>
        <w:t>used</w:t>
      </w:r>
      <w:r>
        <w:rPr>
          <w:rFonts w:ascii="Cambria"/>
          <w:color w:val="202434"/>
          <w:spacing w:val="2"/>
        </w:rPr>
        <w:t xml:space="preserve"> </w:t>
      </w:r>
      <w:r>
        <w:rPr>
          <w:rFonts w:ascii="Cambria"/>
          <w:color w:val="202434"/>
        </w:rPr>
        <w:t>for</w:t>
      </w:r>
      <w:r>
        <w:rPr>
          <w:rFonts w:ascii="Cambria"/>
          <w:color w:val="202434"/>
        </w:rPr>
        <w:tab/>
      </w:r>
      <w:r>
        <w:rPr>
          <w:rFonts w:ascii="Cambria"/>
          <w:color w:val="202434"/>
        </w:rPr>
        <w:t>application</w:t>
      </w:r>
      <w:r>
        <w:rPr>
          <w:rFonts w:ascii="Cambria"/>
          <w:color w:val="202434"/>
        </w:rPr>
        <w:tab/>
      </w:r>
      <w:r>
        <w:rPr>
          <w:rFonts w:ascii="Cambria"/>
          <w:color w:val="202434"/>
        </w:rPr>
        <w:t>development.</w:t>
      </w:r>
      <w:r>
        <w:rPr>
          <w:rFonts w:ascii="Cambria"/>
          <w:color w:val="202434"/>
        </w:rPr>
        <w:tab/>
      </w:r>
      <w:r>
        <w:rPr>
          <w:rFonts w:ascii="Cambria"/>
          <w:color w:val="202434"/>
        </w:rPr>
        <w:t>In</w:t>
      </w:r>
      <w:r>
        <w:rPr>
          <w:rFonts w:ascii="Cambria"/>
          <w:color w:val="202434"/>
        </w:rPr>
        <w:tab/>
      </w:r>
      <w:r>
        <w:rPr>
          <w:rFonts w:ascii="Cambria"/>
          <w:color w:val="202434"/>
        </w:rPr>
        <w:t>broader terms,</w:t>
      </w:r>
      <w:r>
        <w:rPr>
          <w:rFonts w:ascii="Cambria"/>
          <w:color w:val="202434"/>
        </w:rPr>
        <w:tab/>
      </w:r>
      <w:r>
        <w:rPr>
          <w:rFonts w:ascii="Cambria"/>
          <w:color w:val="202434"/>
        </w:rPr>
        <w:t>you</w:t>
      </w:r>
      <w:r>
        <w:rPr>
          <w:rFonts w:ascii="Cambria"/>
          <w:color w:val="202434"/>
        </w:rPr>
        <w:tab/>
      </w:r>
      <w:r>
        <w:rPr>
          <w:rFonts w:ascii="Cambria"/>
          <w:color w:val="202434"/>
        </w:rPr>
        <w:t>can</w:t>
      </w:r>
      <w:r>
        <w:rPr>
          <w:rFonts w:ascii="Cambria"/>
          <w:color w:val="202434"/>
        </w:rPr>
        <w:tab/>
      </w:r>
      <w:r>
        <w:rPr>
          <w:rFonts w:ascii="Cambria"/>
          <w:color w:val="202434"/>
        </w:rPr>
        <w:t>say</w:t>
      </w:r>
      <w:r>
        <w:rPr>
          <w:rFonts w:ascii="Cambria"/>
          <w:color w:val="202434"/>
        </w:rPr>
        <w:tab/>
      </w:r>
      <w:r>
        <w:rPr>
          <w:rFonts w:ascii="Cambria"/>
          <w:color w:val="202434"/>
        </w:rPr>
        <w:t xml:space="preserve">that </w:t>
      </w:r>
      <w:r>
        <w:rPr>
          <w:rFonts w:ascii="Cambria"/>
          <w:color w:val="202434"/>
          <w:spacing w:val="27"/>
        </w:rPr>
        <w:t xml:space="preserve"> </w:t>
      </w:r>
      <w:r>
        <w:rPr>
          <w:rFonts w:ascii="Cambria"/>
          <w:color w:val="202434"/>
        </w:rPr>
        <w:t>the</w:t>
      </w:r>
      <w:r>
        <w:rPr>
          <w:rFonts w:ascii="Cambria"/>
          <w:color w:val="202434"/>
        </w:rPr>
        <w:tab/>
      </w:r>
      <w:r>
        <w:rPr>
          <w:rFonts w:ascii="Cambria"/>
          <w:color w:val="202434"/>
        </w:rPr>
        <w:t>Spring</w:t>
      </w:r>
      <w:r>
        <w:rPr>
          <w:rFonts w:ascii="Cambria"/>
          <w:color w:val="202434"/>
        </w:rPr>
        <w:tab/>
      </w:r>
      <w:r>
        <w:rPr>
          <w:rFonts w:ascii="Cambria"/>
          <w:color w:val="202434"/>
          <w:spacing w:val="-1"/>
        </w:rPr>
        <w:t xml:space="preserve">framework </w:t>
      </w:r>
      <w:r>
        <w:rPr>
          <w:rFonts w:ascii="Cambria"/>
          <w:color w:val="202434"/>
        </w:rPr>
        <w:t>is</w:t>
      </w:r>
      <w:r>
        <w:rPr>
          <w:rFonts w:ascii="Cambria"/>
          <w:color w:val="202434"/>
        </w:rPr>
        <w:tab/>
      </w:r>
      <w:r>
        <w:rPr>
          <w:rFonts w:ascii="Cambria"/>
          <w:color w:val="202434"/>
        </w:rPr>
        <w:t>a</w:t>
      </w:r>
      <w:r>
        <w:rPr>
          <w:rFonts w:ascii="Cambria"/>
          <w:color w:val="202434"/>
        </w:rPr>
        <w:tab/>
      </w:r>
      <w:r>
        <w:rPr>
          <w:rFonts w:ascii="Cambria"/>
          <w:color w:val="202434"/>
        </w:rPr>
        <w:t>well-defined</w:t>
      </w:r>
      <w:r>
        <w:rPr>
          <w:rFonts w:ascii="Cambria"/>
          <w:color w:val="202434"/>
        </w:rPr>
        <w:tab/>
      </w:r>
      <w:r>
        <w:rPr>
          <w:rFonts w:ascii="Cambria"/>
          <w:color w:val="202434"/>
        </w:rPr>
        <w:t xml:space="preserve">tool </w:t>
      </w:r>
      <w:r>
        <w:rPr>
          <w:rFonts w:ascii="Cambria"/>
          <w:color w:val="202434"/>
          <w:spacing w:val="41"/>
        </w:rPr>
        <w:t xml:space="preserve"> </w:t>
      </w:r>
      <w:r>
        <w:rPr>
          <w:rFonts w:ascii="Cambria"/>
          <w:color w:val="202434"/>
        </w:rPr>
        <w:t xml:space="preserve">that </w:t>
      </w:r>
      <w:r>
        <w:rPr>
          <w:rFonts w:ascii="Cambria"/>
          <w:color w:val="202434"/>
          <w:spacing w:val="27"/>
        </w:rPr>
        <w:t xml:space="preserve"> </w:t>
      </w:r>
      <w:r>
        <w:rPr>
          <w:rFonts w:ascii="Cambria"/>
          <w:color w:val="202434"/>
        </w:rPr>
        <w:t>supports</w:t>
      </w:r>
      <w:r>
        <w:rPr>
          <w:rFonts w:ascii="Cambria"/>
          <w:color w:val="202434"/>
        </w:rPr>
        <w:tab/>
      </w:r>
      <w:r>
        <w:rPr>
          <w:rFonts w:ascii="Cambria"/>
          <w:color w:val="202434"/>
        </w:rPr>
        <w:t>several</w:t>
      </w:r>
    </w:p>
    <w:p>
      <w:pPr>
        <w:pStyle w:val="5"/>
        <w:tabs>
          <w:tab w:val="left" w:pos="4560"/>
          <w:tab w:val="left" w:pos="6001"/>
          <w:tab w:val="left" w:pos="7441"/>
          <w:tab w:val="left" w:pos="8161"/>
        </w:tabs>
        <w:spacing w:before="5" w:line="278" w:lineRule="auto"/>
        <w:ind w:left="1680" w:right="631"/>
        <w:rPr>
          <w:rFonts w:ascii="Cambria"/>
        </w:rPr>
      </w:pPr>
      <w:r>
        <w:rPr>
          <w:rFonts w:ascii="Cambria"/>
          <w:color w:val="202434"/>
        </w:rPr>
        <w:t>web</w:t>
      </w:r>
      <w:r>
        <w:rPr>
          <w:rFonts w:ascii="Cambria"/>
          <w:color w:val="202434"/>
          <w:spacing w:val="65"/>
        </w:rPr>
        <w:t xml:space="preserve"> </w:t>
      </w:r>
      <w:r>
        <w:rPr>
          <w:rFonts w:ascii="Cambria"/>
          <w:color w:val="202434"/>
        </w:rPr>
        <w:t>applications</w:t>
      </w:r>
      <w:r>
        <w:rPr>
          <w:rFonts w:ascii="Cambria"/>
          <w:color w:val="202434"/>
        </w:rPr>
        <w:tab/>
      </w:r>
      <w:r>
        <w:rPr>
          <w:rFonts w:ascii="Cambria"/>
          <w:color w:val="202434"/>
        </w:rPr>
        <w:t>using</w:t>
      </w:r>
      <w:r>
        <w:rPr>
          <w:rFonts w:ascii="Cambria"/>
          <w:color w:val="202434"/>
        </w:rPr>
        <w:tab/>
      </w:r>
      <w:r>
        <w:fldChar w:fldCharType="begin"/>
      </w:r>
      <w:r>
        <w:instrText xml:space="preserve"> HYPERLINK "http://https/data-flair.training/blogs/java-tutorial/" \h </w:instrText>
      </w:r>
      <w:r>
        <w:fldChar w:fldCharType="separate"/>
      </w:r>
      <w:r>
        <w:rPr>
          <w:rFonts w:ascii="Cambria"/>
          <w:color w:val="28A7FF"/>
        </w:rPr>
        <w:t>Java</w:t>
      </w:r>
      <w:r>
        <w:rPr>
          <w:rFonts w:ascii="Cambria"/>
          <w:color w:val="28A7FF"/>
        </w:rPr>
        <w:fldChar w:fldCharType="end"/>
      </w:r>
      <w:r>
        <w:rPr>
          <w:rFonts w:ascii="Cambria"/>
          <w:color w:val="28A7FF"/>
        </w:rPr>
        <w:t xml:space="preserve"> </w:t>
      </w:r>
      <w:r>
        <w:rPr>
          <w:rFonts w:ascii="Cambria"/>
          <w:color w:val="28A7FF"/>
          <w:spacing w:val="6"/>
        </w:rPr>
        <w:t xml:space="preserve"> </w:t>
      </w:r>
      <w:r>
        <w:rPr>
          <w:rFonts w:ascii="Cambria"/>
          <w:color w:val="202434"/>
        </w:rPr>
        <w:t>as</w:t>
      </w:r>
      <w:r>
        <w:rPr>
          <w:rFonts w:ascii="Cambria"/>
          <w:color w:val="202434"/>
        </w:rPr>
        <w:tab/>
      </w:r>
      <w:r>
        <w:rPr>
          <w:rFonts w:ascii="Cambria"/>
          <w:color w:val="202434"/>
        </w:rPr>
        <w:t>a</w:t>
      </w:r>
      <w:r>
        <w:rPr>
          <w:rFonts w:ascii="Cambria"/>
          <w:color w:val="202434"/>
        </w:rPr>
        <w:tab/>
      </w:r>
      <w:r>
        <w:rPr>
          <w:rFonts w:ascii="Cambria"/>
          <w:color w:val="202434"/>
          <w:spacing w:val="-3"/>
        </w:rPr>
        <w:t xml:space="preserve">programming </w:t>
      </w:r>
      <w:r>
        <w:rPr>
          <w:rFonts w:ascii="Cambria"/>
          <w:color w:val="202434"/>
        </w:rPr>
        <w:t>language.</w:t>
      </w:r>
    </w:p>
    <w:p>
      <w:pPr>
        <w:pStyle w:val="5"/>
        <w:rPr>
          <w:rFonts w:ascii="Cambria"/>
          <w:sz w:val="36"/>
        </w:rPr>
      </w:pPr>
    </w:p>
    <w:p>
      <w:pPr>
        <w:pStyle w:val="5"/>
        <w:rPr>
          <w:rFonts w:ascii="Cambria"/>
          <w:sz w:val="36"/>
        </w:rPr>
      </w:pPr>
    </w:p>
    <w:p>
      <w:pPr>
        <w:pStyle w:val="5"/>
        <w:spacing w:before="11"/>
        <w:rPr>
          <w:rFonts w:ascii="Cambria"/>
          <w:sz w:val="40"/>
        </w:rPr>
      </w:pPr>
    </w:p>
    <w:p>
      <w:pPr>
        <w:pStyle w:val="2"/>
        <w:spacing w:line="256" w:lineRule="auto"/>
        <w:ind w:right="914" w:hanging="10"/>
      </w:pPr>
      <w:r>
        <w:rPr>
          <w:color w:val="202434"/>
        </w:rPr>
        <w:t>Most Important Features of the Spring Framework:</w:t>
      </w:r>
    </w:p>
    <w:p>
      <w:pPr>
        <w:spacing w:after="0" w:line="256" w:lineRule="auto"/>
        <w:sectPr>
          <w:pgSz w:w="11900" w:h="16850"/>
          <w:pgMar w:top="1360" w:right="740" w:bottom="280" w:left="480" w:header="720" w:footer="720" w:gutter="0"/>
        </w:sectPr>
      </w:pPr>
    </w:p>
    <w:p>
      <w:pPr>
        <w:pStyle w:val="3"/>
        <w:spacing w:before="72" w:line="348" w:lineRule="auto"/>
        <w:ind w:right="2587"/>
      </w:pPr>
      <w:r>
        <w:rPr>
          <w:color w:val="202434"/>
        </w:rPr>
        <w:t>i. Lightweight ii. Aspect-Oriented Programming (AOP) iii. Transaction Management iv. Container</w:t>
      </w:r>
    </w:p>
    <w:p>
      <w:pPr>
        <w:pStyle w:val="10"/>
        <w:numPr>
          <w:ilvl w:val="0"/>
          <w:numId w:val="4"/>
        </w:numPr>
        <w:tabs>
          <w:tab w:val="left" w:pos="1414"/>
        </w:tabs>
        <w:spacing w:before="0" w:after="0" w:line="350" w:lineRule="auto"/>
        <w:ind w:left="955" w:right="2955" w:hanging="10"/>
        <w:jc w:val="left"/>
        <w:rPr>
          <w:b/>
          <w:sz w:val="42"/>
        </w:rPr>
      </w:pPr>
      <w:r>
        <w:rPr>
          <w:b/>
          <w:color w:val="202434"/>
          <w:sz w:val="42"/>
        </w:rPr>
        <w:t>Dependency Injection vi. Integration with other</w:t>
      </w:r>
      <w:r>
        <w:rPr>
          <w:b/>
          <w:color w:val="202434"/>
          <w:spacing w:val="11"/>
          <w:sz w:val="42"/>
        </w:rPr>
        <w:t xml:space="preserve"> </w:t>
      </w:r>
      <w:r>
        <w:rPr>
          <w:b/>
          <w:color w:val="202434"/>
          <w:spacing w:val="-3"/>
          <w:sz w:val="42"/>
        </w:rPr>
        <w:t>frameworks</w:t>
      </w:r>
    </w:p>
    <w:p>
      <w:pPr>
        <w:pStyle w:val="5"/>
        <w:spacing w:before="8"/>
        <w:rPr>
          <w:b/>
          <w:sz w:val="68"/>
        </w:rPr>
      </w:pPr>
    </w:p>
    <w:p>
      <w:pPr>
        <w:spacing w:before="0"/>
        <w:ind w:left="960" w:right="0" w:firstLine="0"/>
        <w:jc w:val="left"/>
        <w:rPr>
          <w:b/>
          <w:sz w:val="54"/>
        </w:rPr>
      </w:pPr>
      <w:r>
        <w:rPr>
          <w:b/>
          <w:color w:val="3A3A3A"/>
          <w:sz w:val="54"/>
        </w:rPr>
        <w:t>Benefits of the Spring Framework:</w:t>
      </w:r>
    </w:p>
    <w:p>
      <w:pPr>
        <w:pStyle w:val="5"/>
        <w:spacing w:before="351" w:line="448" w:lineRule="auto"/>
        <w:ind w:left="960" w:right="1499"/>
      </w:pPr>
      <w:r>
        <w:rPr>
          <w:color w:val="3A3A3A"/>
        </w:rPr>
        <w:t>The following is the list of a few great benefits of using the Spring Framework:</w:t>
      </w:r>
    </w:p>
    <w:p>
      <w:pPr>
        <w:pStyle w:val="5"/>
        <w:spacing w:before="5"/>
        <w:rPr>
          <w:sz w:val="35"/>
        </w:rPr>
      </w:pPr>
    </w:p>
    <w:p>
      <w:pPr>
        <w:pStyle w:val="5"/>
        <w:ind w:left="1164"/>
      </w:pPr>
      <w:r>
        <w:pict>
          <v:shape id="_x0000_s1026" o:spid="_x0000_s1026" o:spt="202" type="#_x0000_t202" style="position:absolute;left:0pt;margin-left:108pt;margin-top:-3.15pt;height:365.5pt;width:412.5pt;mso-position-horizontal-relative:page;z-index:251660288;mso-width-relative:page;mso-height-relative:page;" filled="f" stroked="f" coordsize="21600,21600">
            <v:path/>
            <v:fill on="f" focussize="0,0"/>
            <v:stroke on="f" joinstyle="miter"/>
            <v:imagedata o:title=""/>
            <o:lock v:ext="edit"/>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056"/>
                    <w:gridCol w:w="1262"/>
                    <w:gridCol w:w="2117"/>
                    <w:gridCol w:w="142"/>
                    <w:gridCol w:w="485"/>
                    <w:gridCol w:w="1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81" w:hRule="atLeast"/>
                    </w:trPr>
                    <w:tc>
                      <w:tcPr>
                        <w:tcW w:w="7577" w:type="dxa"/>
                        <w:gridSpan w:val="4"/>
                        <w:shd w:val="clear" w:color="auto" w:fill="F5F5F5"/>
                      </w:tcPr>
                      <w:p>
                        <w:pPr>
                          <w:pStyle w:val="11"/>
                          <w:spacing w:before="63"/>
                          <w:rPr>
                            <w:sz w:val="32"/>
                          </w:rPr>
                        </w:pPr>
                        <w:r>
                          <w:rPr>
                            <w:color w:val="3A3A3A"/>
                            <w:sz w:val="32"/>
                          </w:rPr>
                          <w:t>Spring is a powerful framework, which address</w:t>
                        </w:r>
                        <w:r>
                          <w:rPr>
                            <w:color w:val="3A3A3A"/>
                            <w:spacing w:val="-17"/>
                            <w:sz w:val="32"/>
                          </w:rPr>
                          <w:t xml:space="preserve"> </w:t>
                        </w:r>
                        <w:r>
                          <w:rPr>
                            <w:color w:val="3A3A3A"/>
                            <w:sz w:val="32"/>
                          </w:rPr>
                          <w:t>many</w:t>
                        </w:r>
                      </w:p>
                      <w:p>
                        <w:pPr>
                          <w:pStyle w:val="11"/>
                          <w:spacing w:before="323"/>
                          <w:rPr>
                            <w:sz w:val="32"/>
                          </w:rPr>
                        </w:pPr>
                        <w:r>
                          <w:rPr>
                            <w:color w:val="3A3A3A"/>
                            <w:sz w:val="32"/>
                          </w:rPr>
                          <w:t>common problems in Java EE. It includes support</w:t>
                        </w:r>
                        <w:r>
                          <w:rPr>
                            <w:color w:val="3A3A3A"/>
                            <w:spacing w:val="-21"/>
                            <w:sz w:val="32"/>
                          </w:rPr>
                          <w:t xml:space="preserve"> </w:t>
                        </w:r>
                        <w:r>
                          <w:rPr>
                            <w:color w:val="3A3A3A"/>
                            <w:sz w:val="32"/>
                          </w:rPr>
                          <w:t>for</w:t>
                        </w:r>
                      </w:p>
                    </w:tc>
                    <w:tc>
                      <w:tcPr>
                        <w:tcW w:w="672" w:type="dxa"/>
                        <w:gridSpan w:val="2"/>
                      </w:tcPr>
                      <w:p>
                        <w:pPr>
                          <w:pStyle w:val="11"/>
                          <w:ind w:left="0"/>
                          <w:rPr>
                            <w:rFonts w:ascii="Times New Roman"/>
                            <w:sz w:val="3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8249" w:type="dxa"/>
                        <w:gridSpan w:val="6"/>
                        <w:shd w:val="clear" w:color="auto" w:fill="F5F5F5"/>
                      </w:tcPr>
                      <w:p>
                        <w:pPr>
                          <w:pStyle w:val="11"/>
                          <w:spacing w:before="66"/>
                          <w:rPr>
                            <w:sz w:val="32"/>
                          </w:rPr>
                        </w:pPr>
                        <w:r>
                          <w:rPr>
                            <w:color w:val="3A3A3A"/>
                            <w:sz w:val="32"/>
                          </w:rPr>
                          <w:t>managing business objects and exposing their services 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90" w:hRule="atLeast"/>
                    </w:trPr>
                    <w:tc>
                      <w:tcPr>
                        <w:tcW w:w="4056" w:type="dxa"/>
                        <w:shd w:val="clear" w:color="auto" w:fill="F5F5F5"/>
                      </w:tcPr>
                      <w:p>
                        <w:pPr>
                          <w:pStyle w:val="11"/>
                          <w:spacing w:before="69"/>
                          <w:rPr>
                            <w:sz w:val="32"/>
                          </w:rPr>
                        </w:pPr>
                        <w:r>
                          <w:rPr>
                            <w:color w:val="3A3A3A"/>
                            <w:sz w:val="32"/>
                          </w:rPr>
                          <w:t>presentation tier component.</w:t>
                        </w:r>
                      </w:p>
                    </w:tc>
                    <w:tc>
                      <w:tcPr>
                        <w:tcW w:w="4193" w:type="dxa"/>
                        <w:gridSpan w:val="5"/>
                      </w:tcPr>
                      <w:p>
                        <w:pPr>
                          <w:pStyle w:val="11"/>
                          <w:ind w:left="0"/>
                          <w:rPr>
                            <w:rFonts w:ascii="Times New Roman"/>
                            <w:sz w:val="3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0" w:hRule="atLeast"/>
                    </w:trPr>
                    <w:tc>
                      <w:tcPr>
                        <w:tcW w:w="7435" w:type="dxa"/>
                        <w:gridSpan w:val="3"/>
                        <w:shd w:val="clear" w:color="auto" w:fill="F5F5F5"/>
                      </w:tcPr>
                      <w:p>
                        <w:pPr>
                          <w:pStyle w:val="11"/>
                          <w:spacing w:before="83"/>
                          <w:rPr>
                            <w:sz w:val="32"/>
                          </w:rPr>
                        </w:pPr>
                        <w:r>
                          <w:rPr>
                            <w:color w:val="3A3A3A"/>
                            <w:sz w:val="32"/>
                          </w:rPr>
                          <w:t>It facilitates good programming practice such as</w:t>
                        </w:r>
                      </w:p>
                    </w:tc>
                    <w:tc>
                      <w:tcPr>
                        <w:tcW w:w="814" w:type="dxa"/>
                        <w:gridSpan w:val="3"/>
                      </w:tcPr>
                      <w:p>
                        <w:pPr>
                          <w:pStyle w:val="11"/>
                          <w:ind w:left="0"/>
                          <w:rPr>
                            <w:rFonts w:ascii="Times New Roman"/>
                            <w:sz w:val="3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8062" w:type="dxa"/>
                        <w:gridSpan w:val="5"/>
                        <w:shd w:val="clear" w:color="auto" w:fill="F5F5F5"/>
                      </w:tcPr>
                      <w:p>
                        <w:pPr>
                          <w:pStyle w:val="11"/>
                          <w:spacing w:before="86"/>
                          <w:rPr>
                            <w:sz w:val="32"/>
                          </w:rPr>
                        </w:pPr>
                        <w:r>
                          <w:rPr>
                            <w:color w:val="3A3A3A"/>
                            <w:sz w:val="32"/>
                          </w:rPr>
                          <w:t>programming using interfaces instead of classes. Spring</w:t>
                        </w:r>
                      </w:p>
                    </w:tc>
                    <w:tc>
                      <w:tcPr>
                        <w:tcW w:w="187" w:type="dxa"/>
                      </w:tcPr>
                      <w:p>
                        <w:pPr>
                          <w:pStyle w:val="11"/>
                          <w:ind w:left="0"/>
                          <w:rPr>
                            <w:rFonts w:ascii="Times New Roman"/>
                            <w:sz w:val="3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0" w:hRule="atLeast"/>
                    </w:trPr>
                    <w:tc>
                      <w:tcPr>
                        <w:tcW w:w="8249" w:type="dxa"/>
                        <w:gridSpan w:val="6"/>
                        <w:shd w:val="clear" w:color="auto" w:fill="F5F5F5"/>
                      </w:tcPr>
                      <w:p>
                        <w:pPr>
                          <w:pStyle w:val="11"/>
                          <w:spacing w:before="88"/>
                          <w:rPr>
                            <w:sz w:val="32"/>
                          </w:rPr>
                        </w:pPr>
                        <w:r>
                          <w:rPr>
                            <w:color w:val="3A3A3A"/>
                            <w:sz w:val="32"/>
                          </w:rPr>
                          <w:t>enables developers to develop enterprise applications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91" w:hRule="atLeast"/>
                    </w:trPr>
                    <w:tc>
                      <w:tcPr>
                        <w:tcW w:w="5318" w:type="dxa"/>
                        <w:gridSpan w:val="2"/>
                        <w:shd w:val="clear" w:color="auto" w:fill="F5F5F5"/>
                      </w:tcPr>
                      <w:p>
                        <w:pPr>
                          <w:pStyle w:val="11"/>
                          <w:spacing w:before="91"/>
                          <w:rPr>
                            <w:sz w:val="32"/>
                          </w:rPr>
                        </w:pPr>
                        <w:r>
                          <w:rPr>
                            <w:color w:val="3A3A3A"/>
                            <w:sz w:val="32"/>
                          </w:rPr>
                          <w:t>using POJO and POJI model progra</w:t>
                        </w:r>
                      </w:p>
                    </w:tc>
                    <w:tc>
                      <w:tcPr>
                        <w:tcW w:w="2931" w:type="dxa"/>
                        <w:gridSpan w:val="4"/>
                      </w:tcPr>
                      <w:p>
                        <w:pPr>
                          <w:pStyle w:val="11"/>
                          <w:spacing w:before="91"/>
                          <w:ind w:left="52"/>
                          <w:rPr>
                            <w:sz w:val="32"/>
                          </w:rPr>
                        </w:pPr>
                        <w:r>
                          <w:rPr>
                            <w:color w:val="3A3A3A"/>
                            <w:sz w:val="32"/>
                          </w:rPr>
                          <w:t>ming.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8249" w:type="dxa"/>
                        <w:gridSpan w:val="6"/>
                        <w:shd w:val="clear" w:color="auto" w:fill="F5F5F5"/>
                      </w:tcPr>
                      <w:p>
                        <w:pPr>
                          <w:pStyle w:val="11"/>
                          <w:ind w:left="0"/>
                          <w:rPr>
                            <w:rFonts w:ascii="Times New Roman"/>
                            <w:sz w:val="3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8062" w:type="dxa"/>
                        <w:gridSpan w:val="5"/>
                        <w:shd w:val="clear" w:color="auto" w:fill="F5F5F5"/>
                      </w:tcPr>
                      <w:p>
                        <w:pPr>
                          <w:pStyle w:val="11"/>
                          <w:ind w:left="0"/>
                          <w:rPr>
                            <w:rFonts w:ascii="Times New Roman"/>
                            <w:sz w:val="34"/>
                          </w:rPr>
                        </w:pPr>
                      </w:p>
                    </w:tc>
                    <w:tc>
                      <w:tcPr>
                        <w:tcW w:w="187" w:type="dxa"/>
                      </w:tcPr>
                      <w:p>
                        <w:pPr>
                          <w:pStyle w:val="11"/>
                          <w:ind w:left="0"/>
                          <w:rPr>
                            <w:rFonts w:ascii="Times New Roman"/>
                            <w:sz w:val="34"/>
                          </w:rPr>
                        </w:pPr>
                      </w:p>
                    </w:tc>
                  </w:tr>
                </w:tbl>
                <w:p>
                  <w:pPr>
                    <w:pStyle w:val="5"/>
                  </w:pPr>
                </w:p>
              </w:txbxContent>
            </v:textbox>
          </v:shape>
        </w:pict>
      </w:r>
      <w:r>
        <w:rPr>
          <w:color w:val="3A3A3A"/>
          <w:w w:val="99"/>
        </w:rPr>
        <w:t>•</w:t>
      </w:r>
    </w:p>
    <w:p>
      <w:pPr>
        <w:pStyle w:val="5"/>
        <w:rPr>
          <w:sz w:val="36"/>
        </w:rPr>
      </w:pPr>
    </w:p>
    <w:p>
      <w:pPr>
        <w:pStyle w:val="5"/>
        <w:rPr>
          <w:sz w:val="36"/>
        </w:rPr>
      </w:pPr>
    </w:p>
    <w:p>
      <w:pPr>
        <w:pStyle w:val="5"/>
        <w:rPr>
          <w:sz w:val="36"/>
        </w:rPr>
      </w:pPr>
    </w:p>
    <w:p>
      <w:pPr>
        <w:pStyle w:val="5"/>
        <w:rPr>
          <w:sz w:val="36"/>
        </w:rPr>
      </w:pPr>
    </w:p>
    <w:p>
      <w:pPr>
        <w:pStyle w:val="5"/>
        <w:rPr>
          <w:sz w:val="36"/>
        </w:rPr>
      </w:pPr>
    </w:p>
    <w:p>
      <w:pPr>
        <w:pStyle w:val="5"/>
        <w:spacing w:before="6"/>
        <w:rPr>
          <w:sz w:val="47"/>
        </w:rPr>
      </w:pPr>
    </w:p>
    <w:p>
      <w:pPr>
        <w:pStyle w:val="5"/>
        <w:ind w:left="1164"/>
      </w:pPr>
      <w:r>
        <w:rPr>
          <w:color w:val="3A3A3A"/>
          <w:w w:val="99"/>
        </w:rPr>
        <w:t>•</w:t>
      </w:r>
    </w:p>
    <w:p>
      <w:pPr>
        <w:pStyle w:val="5"/>
        <w:rPr>
          <w:sz w:val="36"/>
        </w:rPr>
      </w:pPr>
    </w:p>
    <w:p>
      <w:pPr>
        <w:pStyle w:val="5"/>
        <w:rPr>
          <w:sz w:val="36"/>
        </w:rPr>
      </w:pPr>
    </w:p>
    <w:p>
      <w:pPr>
        <w:pStyle w:val="5"/>
        <w:rPr>
          <w:sz w:val="36"/>
        </w:rPr>
      </w:pPr>
    </w:p>
    <w:p>
      <w:pPr>
        <w:pStyle w:val="5"/>
        <w:spacing w:before="11"/>
        <w:rPr>
          <w:sz w:val="40"/>
        </w:rPr>
      </w:pPr>
    </w:p>
    <w:p>
      <w:pPr>
        <w:pStyle w:val="5"/>
        <w:ind w:left="3156"/>
        <w:jc w:val="center"/>
      </w:pPr>
      <w:r>
        <w:rPr>
          <w:color w:val="3A3A3A"/>
          <w:w w:val="99"/>
        </w:rPr>
        <w:t>m</w:t>
      </w:r>
    </w:p>
    <w:p>
      <w:pPr>
        <w:spacing w:after="0"/>
        <w:jc w:val="center"/>
        <w:sectPr>
          <w:pgSz w:w="11900" w:h="16850"/>
          <w:pgMar w:top="1360" w:right="740" w:bottom="280" w:left="480" w:header="720" w:footer="720" w:gutter="0"/>
        </w:sectPr>
      </w:pPr>
    </w:p>
    <w:p>
      <w:pPr>
        <w:pStyle w:val="10"/>
        <w:numPr>
          <w:ilvl w:val="1"/>
          <w:numId w:val="4"/>
        </w:numPr>
        <w:tabs>
          <w:tab w:val="left" w:pos="1665"/>
          <w:tab w:val="left" w:pos="1666"/>
        </w:tabs>
        <w:spacing w:before="74" w:after="0" w:line="451" w:lineRule="auto"/>
        <w:ind w:left="1666" w:right="796" w:hanging="502"/>
        <w:jc w:val="left"/>
        <w:rPr>
          <w:sz w:val="32"/>
        </w:rPr>
      </w:pPr>
      <w:r>
        <w:rPr>
          <w:color w:val="3A3A3A"/>
          <w:sz w:val="32"/>
        </w:rPr>
        <w:t>It is modular, allowing you to use only those parts that</w:t>
      </w:r>
      <w:r>
        <w:rPr>
          <w:color w:val="3A3A3A"/>
          <w:spacing w:val="-17"/>
          <w:sz w:val="32"/>
        </w:rPr>
        <w:t xml:space="preserve"> </w:t>
      </w:r>
      <w:r>
        <w:rPr>
          <w:color w:val="3A3A3A"/>
          <w:sz w:val="32"/>
        </w:rPr>
        <w:t>you need. It allows us to just choose any part of it in</w:t>
      </w:r>
      <w:r>
        <w:rPr>
          <w:color w:val="3A3A3A"/>
          <w:spacing w:val="-11"/>
          <w:sz w:val="32"/>
        </w:rPr>
        <w:t xml:space="preserve"> </w:t>
      </w:r>
      <w:r>
        <w:rPr>
          <w:color w:val="3A3A3A"/>
          <w:sz w:val="32"/>
        </w:rPr>
        <w:t>isolation.</w:t>
      </w:r>
    </w:p>
    <w:p>
      <w:pPr>
        <w:pStyle w:val="10"/>
        <w:numPr>
          <w:ilvl w:val="1"/>
          <w:numId w:val="4"/>
        </w:numPr>
        <w:tabs>
          <w:tab w:val="left" w:pos="1665"/>
          <w:tab w:val="left" w:pos="1666"/>
        </w:tabs>
        <w:spacing w:before="215" w:after="0" w:line="240" w:lineRule="auto"/>
        <w:ind w:left="1666" w:right="0" w:hanging="502"/>
        <w:jc w:val="left"/>
        <w:rPr>
          <w:sz w:val="32"/>
        </w:rPr>
      </w:pPr>
      <w:r>
        <w:pict>
          <v:shape id="_x0000_s1027" o:spid="_x0000_s1027" style="position:absolute;left:0pt;margin-left:108pt;margin-top:8.55pt;height:474.6pt;width:413.2pt;mso-position-horizontal-relative:page;z-index:-252243968;mso-width-relative:page;mso-height-relative:page;" fillcolor="#F5F5F5" filled="t" stroked="f" coordorigin="2160,171" coordsize="8264,9492" path="m10424,8081l5468,8081,5468,7190,10057,7190,10057,6499,8385,6499,8385,5608,9949,5608,9949,4917,5664,4917,5664,4026,10058,4026,10058,3335,2942,3335,2942,2444,10234,2444,10234,1753,10022,1753,10022,1062,10414,1062,10414,171,2160,171,2160,1062,2160,1753,2160,9663,9286,9663,9286,8772,10424,8772,10424,8081e">
            <v:path arrowok="t"/>
            <v:fill on="t" focussize="0,0"/>
            <v:stroke on="f"/>
            <v:imagedata o:title=""/>
            <o:lock v:ext="edit"/>
          </v:shape>
        </w:pict>
      </w:r>
      <w:r>
        <w:rPr>
          <w:color w:val="3A3A3A"/>
          <w:sz w:val="32"/>
        </w:rPr>
        <w:t>It supports both XML- and annotation-based</w:t>
      </w:r>
      <w:r>
        <w:rPr>
          <w:color w:val="3A3A3A"/>
          <w:spacing w:val="-6"/>
          <w:sz w:val="32"/>
        </w:rPr>
        <w:t xml:space="preserve"> </w:t>
      </w:r>
      <w:r>
        <w:rPr>
          <w:color w:val="3A3A3A"/>
          <w:sz w:val="32"/>
        </w:rPr>
        <w:t>configuration.</w:t>
      </w:r>
    </w:p>
    <w:p>
      <w:pPr>
        <w:pStyle w:val="5"/>
        <w:spacing w:before="1"/>
        <w:rPr>
          <w:sz w:val="47"/>
        </w:rPr>
      </w:pPr>
    </w:p>
    <w:p>
      <w:pPr>
        <w:pStyle w:val="10"/>
        <w:numPr>
          <w:ilvl w:val="1"/>
          <w:numId w:val="4"/>
        </w:numPr>
        <w:tabs>
          <w:tab w:val="left" w:pos="1665"/>
          <w:tab w:val="left" w:pos="1666"/>
        </w:tabs>
        <w:spacing w:before="0" w:after="0" w:line="451" w:lineRule="auto"/>
        <w:ind w:left="1666" w:right="1151" w:hanging="502"/>
        <w:jc w:val="left"/>
        <w:rPr>
          <w:sz w:val="32"/>
        </w:rPr>
      </w:pPr>
      <w:r>
        <w:rPr>
          <w:color w:val="3A3A3A"/>
          <w:sz w:val="32"/>
        </w:rPr>
        <w:t>Spring provides a lightweight container that can be activated without using web server or application</w:t>
      </w:r>
      <w:r>
        <w:rPr>
          <w:color w:val="3A3A3A"/>
          <w:spacing w:val="-19"/>
          <w:sz w:val="32"/>
        </w:rPr>
        <w:t xml:space="preserve"> </w:t>
      </w:r>
      <w:r>
        <w:rPr>
          <w:color w:val="3A3A3A"/>
          <w:sz w:val="32"/>
        </w:rPr>
        <w:t>server software.</w:t>
      </w:r>
    </w:p>
    <w:p>
      <w:pPr>
        <w:pStyle w:val="10"/>
        <w:numPr>
          <w:ilvl w:val="1"/>
          <w:numId w:val="4"/>
        </w:numPr>
        <w:tabs>
          <w:tab w:val="left" w:pos="1665"/>
          <w:tab w:val="left" w:pos="1666"/>
        </w:tabs>
        <w:spacing w:before="218" w:after="0" w:line="451" w:lineRule="auto"/>
        <w:ind w:left="1666" w:right="1203" w:hanging="502"/>
        <w:jc w:val="left"/>
        <w:rPr>
          <w:sz w:val="32"/>
        </w:rPr>
      </w:pPr>
      <w:r>
        <w:rPr>
          <w:color w:val="3A3A3A"/>
          <w:sz w:val="32"/>
        </w:rPr>
        <w:t>It gives good support for IoC and Dependency</w:t>
      </w:r>
      <w:r>
        <w:rPr>
          <w:color w:val="3A3A3A"/>
          <w:spacing w:val="-13"/>
          <w:sz w:val="32"/>
        </w:rPr>
        <w:t xml:space="preserve"> </w:t>
      </w:r>
      <w:r>
        <w:rPr>
          <w:color w:val="3A3A3A"/>
          <w:sz w:val="32"/>
        </w:rPr>
        <w:t>Injection results in loose</w:t>
      </w:r>
      <w:r>
        <w:rPr>
          <w:color w:val="3A3A3A"/>
          <w:spacing w:val="-3"/>
          <w:sz w:val="32"/>
        </w:rPr>
        <w:t xml:space="preserve"> </w:t>
      </w:r>
      <w:r>
        <w:rPr>
          <w:color w:val="3A3A3A"/>
          <w:sz w:val="32"/>
        </w:rPr>
        <w:t>coupling.</w:t>
      </w:r>
    </w:p>
    <w:p>
      <w:pPr>
        <w:pStyle w:val="10"/>
        <w:numPr>
          <w:ilvl w:val="1"/>
          <w:numId w:val="4"/>
        </w:numPr>
        <w:tabs>
          <w:tab w:val="left" w:pos="1665"/>
          <w:tab w:val="left" w:pos="1666"/>
        </w:tabs>
        <w:spacing w:before="214" w:after="0" w:line="453" w:lineRule="auto"/>
        <w:ind w:left="1666" w:right="1315" w:hanging="502"/>
        <w:jc w:val="left"/>
        <w:rPr>
          <w:sz w:val="32"/>
        </w:rPr>
      </w:pPr>
      <w:r>
        <w:rPr>
          <w:color w:val="3A3A3A"/>
          <w:sz w:val="32"/>
        </w:rPr>
        <w:t>The Spring Framework supports JDBC framework</w:t>
      </w:r>
      <w:r>
        <w:rPr>
          <w:color w:val="3A3A3A"/>
          <w:spacing w:val="-15"/>
          <w:sz w:val="32"/>
        </w:rPr>
        <w:t xml:space="preserve"> </w:t>
      </w:r>
      <w:r>
        <w:rPr>
          <w:color w:val="3A3A3A"/>
          <w:sz w:val="32"/>
        </w:rPr>
        <w:t>that improves productivity and reduces the</w:t>
      </w:r>
      <w:r>
        <w:rPr>
          <w:color w:val="3A3A3A"/>
          <w:spacing w:val="-5"/>
          <w:sz w:val="32"/>
        </w:rPr>
        <w:t xml:space="preserve"> </w:t>
      </w:r>
      <w:r>
        <w:rPr>
          <w:color w:val="3A3A3A"/>
          <w:sz w:val="32"/>
        </w:rPr>
        <w:t>error.</w:t>
      </w:r>
    </w:p>
    <w:p>
      <w:pPr>
        <w:pStyle w:val="10"/>
        <w:numPr>
          <w:ilvl w:val="1"/>
          <w:numId w:val="4"/>
        </w:numPr>
        <w:tabs>
          <w:tab w:val="left" w:pos="1665"/>
          <w:tab w:val="left" w:pos="1666"/>
        </w:tabs>
        <w:spacing w:before="208" w:after="0" w:line="451" w:lineRule="auto"/>
        <w:ind w:left="1666" w:right="1200" w:hanging="502"/>
        <w:jc w:val="left"/>
        <w:rPr>
          <w:sz w:val="32"/>
        </w:rPr>
      </w:pPr>
      <w:r>
        <w:rPr>
          <w:color w:val="3A3A3A"/>
          <w:sz w:val="32"/>
        </w:rPr>
        <w:t>It provides abstraction on ORM software to develop the ORM persistence</w:t>
      </w:r>
      <w:r>
        <w:rPr>
          <w:color w:val="3A3A3A"/>
          <w:spacing w:val="-3"/>
          <w:sz w:val="32"/>
        </w:rPr>
        <w:t xml:space="preserve"> </w:t>
      </w:r>
      <w:r>
        <w:rPr>
          <w:color w:val="3A3A3A"/>
          <w:sz w:val="32"/>
        </w:rPr>
        <w:t>logic.</w:t>
      </w:r>
    </w:p>
    <w:p>
      <w:pPr>
        <w:pStyle w:val="10"/>
        <w:numPr>
          <w:ilvl w:val="1"/>
          <w:numId w:val="4"/>
        </w:numPr>
        <w:tabs>
          <w:tab w:val="left" w:pos="1665"/>
          <w:tab w:val="left" w:pos="1666"/>
        </w:tabs>
        <w:spacing w:before="215" w:after="0" w:line="451" w:lineRule="auto"/>
        <w:ind w:left="1666" w:right="833" w:hanging="502"/>
        <w:jc w:val="left"/>
        <w:rPr>
          <w:sz w:val="32"/>
        </w:rPr>
      </w:pPr>
      <w:r>
        <w:rPr>
          <w:color w:val="3A3A3A"/>
          <w:sz w:val="32"/>
        </w:rPr>
        <w:t>The Spring Web MVC framework provides powerful and</w:t>
      </w:r>
      <w:r>
        <w:rPr>
          <w:color w:val="3A3A3A"/>
          <w:spacing w:val="-13"/>
          <w:sz w:val="32"/>
        </w:rPr>
        <w:t xml:space="preserve"> </w:t>
      </w:r>
      <w:r>
        <w:rPr>
          <w:color w:val="3A3A3A"/>
          <w:sz w:val="32"/>
        </w:rPr>
        <w:t>a flexible Web framework as an alternative to</w:t>
      </w:r>
      <w:r>
        <w:rPr>
          <w:color w:val="3A3A3A"/>
          <w:spacing w:val="-10"/>
          <w:sz w:val="32"/>
        </w:rPr>
        <w:t xml:space="preserve"> </w:t>
      </w:r>
      <w:r>
        <w:rPr>
          <w:color w:val="3A3A3A"/>
          <w:sz w:val="32"/>
        </w:rPr>
        <w:t>Struts</w:t>
      </w:r>
    </w:p>
    <w:p>
      <w:pPr>
        <w:spacing w:after="0" w:line="451" w:lineRule="auto"/>
        <w:jc w:val="left"/>
        <w:rPr>
          <w:sz w:val="32"/>
        </w:rPr>
        <w:sectPr>
          <w:pgSz w:w="11900" w:h="16850"/>
          <w:pgMar w:top="1360" w:right="740" w:bottom="280" w:left="480" w:header="720" w:footer="720" w:gutter="0"/>
        </w:sectPr>
      </w:pPr>
    </w:p>
    <w:p>
      <w:pPr>
        <w:pStyle w:val="2"/>
        <w:tabs>
          <w:tab w:val="left" w:pos="6945"/>
        </w:tabs>
        <w:spacing w:before="51" w:line="247" w:lineRule="auto"/>
        <w:ind w:right="1198" w:firstLine="1989"/>
      </w:pPr>
      <w:r>
        <w:t>Chapter</w:t>
      </w:r>
      <w:r>
        <w:rPr>
          <w:spacing w:val="-2"/>
        </w:rPr>
        <w:t xml:space="preserve"> </w:t>
      </w:r>
      <w:r>
        <w:t>[4]</w:t>
      </w:r>
      <w:r>
        <w:tab/>
      </w:r>
      <w:r>
        <w:rPr>
          <w:spacing w:val="-3"/>
        </w:rPr>
        <w:t xml:space="preserve">Software </w:t>
      </w:r>
      <w:r>
        <w:t>Requirements</w:t>
      </w:r>
    </w:p>
    <w:p>
      <w:pPr>
        <w:spacing w:before="7"/>
        <w:ind w:left="955" w:right="0" w:firstLine="0"/>
        <w:jc w:val="left"/>
        <w:rPr>
          <w:b/>
          <w:sz w:val="60"/>
        </w:rPr>
      </w:pPr>
      <w:r>
        <w:rPr>
          <w:b/>
          <w:sz w:val="60"/>
        </w:rPr>
        <w:t>Specification</w:t>
      </w:r>
    </w:p>
    <w:p>
      <w:pPr>
        <w:spacing w:before="496"/>
        <w:ind w:left="960" w:right="0" w:firstLine="0"/>
        <w:jc w:val="left"/>
        <w:rPr>
          <w:b/>
          <w:sz w:val="40"/>
        </w:rPr>
      </w:pPr>
      <w:r>
        <w:rPr>
          <w:b/>
          <w:color w:val="333333"/>
          <w:sz w:val="40"/>
        </w:rPr>
        <w:t>How existing system work:</w:t>
      </w:r>
    </w:p>
    <w:p>
      <w:pPr>
        <w:pStyle w:val="5"/>
        <w:spacing w:before="35" w:line="247" w:lineRule="auto"/>
        <w:ind w:left="955" w:right="1033" w:hanging="10"/>
      </w:pPr>
      <w:r>
        <w:rPr>
          <w:color w:val="333333"/>
        </w:rPr>
        <w:t>Description of the event-flow of present system is pointed out below:</w:t>
      </w:r>
    </w:p>
    <w:p>
      <w:pPr>
        <w:pStyle w:val="5"/>
        <w:spacing w:before="15" w:line="256" w:lineRule="auto"/>
        <w:ind w:left="1034" w:right="1033" w:hanging="89"/>
      </w:pPr>
      <w:r>
        <w:rPr>
          <w:color w:val="333333"/>
        </w:rPr>
        <w:t>1. Client go to the website and fill the form to post a courier. The Details included in the form are</w:t>
      </w:r>
    </w:p>
    <w:p>
      <w:pPr>
        <w:pStyle w:val="10"/>
        <w:numPr>
          <w:ilvl w:val="0"/>
          <w:numId w:val="5"/>
        </w:numPr>
        <w:tabs>
          <w:tab w:val="left" w:pos="1077"/>
        </w:tabs>
        <w:spacing w:before="3" w:after="0" w:line="240" w:lineRule="auto"/>
        <w:ind w:left="1076" w:right="0" w:hanging="131"/>
        <w:jc w:val="left"/>
        <w:rPr>
          <w:sz w:val="32"/>
        </w:rPr>
      </w:pPr>
      <w:r>
        <w:rPr>
          <w:color w:val="333333"/>
          <w:sz w:val="32"/>
        </w:rPr>
        <w:t>Full name of</w:t>
      </w:r>
      <w:r>
        <w:rPr>
          <w:color w:val="333333"/>
          <w:spacing w:val="-1"/>
          <w:sz w:val="32"/>
        </w:rPr>
        <w:t xml:space="preserve"> </w:t>
      </w:r>
      <w:r>
        <w:rPr>
          <w:color w:val="333333"/>
          <w:sz w:val="32"/>
        </w:rPr>
        <w:t>sender</w:t>
      </w:r>
    </w:p>
    <w:p>
      <w:pPr>
        <w:pStyle w:val="10"/>
        <w:numPr>
          <w:ilvl w:val="0"/>
          <w:numId w:val="5"/>
        </w:numPr>
        <w:tabs>
          <w:tab w:val="left" w:pos="1077"/>
        </w:tabs>
        <w:spacing w:before="28" w:after="0" w:line="240" w:lineRule="auto"/>
        <w:ind w:left="1076" w:right="0" w:hanging="131"/>
        <w:jc w:val="left"/>
        <w:rPr>
          <w:sz w:val="32"/>
        </w:rPr>
      </w:pPr>
      <w:r>
        <w:rPr>
          <w:color w:val="333333"/>
          <w:sz w:val="32"/>
        </w:rPr>
        <w:t>Sender mobile</w:t>
      </w:r>
      <w:r>
        <w:rPr>
          <w:color w:val="333333"/>
          <w:spacing w:val="-3"/>
          <w:sz w:val="32"/>
        </w:rPr>
        <w:t xml:space="preserve"> </w:t>
      </w:r>
      <w:r>
        <w:rPr>
          <w:color w:val="333333"/>
          <w:sz w:val="32"/>
        </w:rPr>
        <w:t>no</w:t>
      </w:r>
    </w:p>
    <w:p>
      <w:pPr>
        <w:pStyle w:val="10"/>
        <w:numPr>
          <w:ilvl w:val="0"/>
          <w:numId w:val="5"/>
        </w:numPr>
        <w:tabs>
          <w:tab w:val="left" w:pos="1077"/>
        </w:tabs>
        <w:spacing w:before="28" w:after="0" w:line="240" w:lineRule="auto"/>
        <w:ind w:left="1076" w:right="0" w:hanging="131"/>
        <w:jc w:val="left"/>
        <w:rPr>
          <w:sz w:val="32"/>
        </w:rPr>
      </w:pPr>
      <w:r>
        <w:rPr>
          <w:color w:val="333333"/>
          <w:sz w:val="32"/>
        </w:rPr>
        <w:t>Sender full</w:t>
      </w:r>
      <w:r>
        <w:rPr>
          <w:color w:val="333333"/>
          <w:spacing w:val="-1"/>
          <w:sz w:val="32"/>
        </w:rPr>
        <w:t xml:space="preserve"> </w:t>
      </w:r>
      <w:r>
        <w:rPr>
          <w:color w:val="333333"/>
          <w:sz w:val="32"/>
        </w:rPr>
        <w:t>address</w:t>
      </w:r>
    </w:p>
    <w:p>
      <w:pPr>
        <w:pStyle w:val="10"/>
        <w:numPr>
          <w:ilvl w:val="0"/>
          <w:numId w:val="5"/>
        </w:numPr>
        <w:tabs>
          <w:tab w:val="left" w:pos="1077"/>
        </w:tabs>
        <w:spacing w:before="30" w:after="0" w:line="247" w:lineRule="auto"/>
        <w:ind w:left="955" w:right="4957" w:hanging="10"/>
        <w:jc w:val="left"/>
        <w:rPr>
          <w:sz w:val="32"/>
        </w:rPr>
      </w:pPr>
      <w:r>
        <w:rPr>
          <w:color w:val="333333"/>
          <w:sz w:val="32"/>
        </w:rPr>
        <w:t xml:space="preserve">Full name of Receiver </w:t>
      </w:r>
      <w:r>
        <w:rPr>
          <w:rFonts w:ascii="Segoe UI Symbol" w:hAnsi="Segoe UI Symbol"/>
          <w:color w:val="333333"/>
          <w:sz w:val="32"/>
        </w:rPr>
        <w:t>•</w:t>
      </w:r>
      <w:r>
        <w:rPr>
          <w:color w:val="333333"/>
          <w:sz w:val="32"/>
        </w:rPr>
        <w:t>Receiver mobile</w:t>
      </w:r>
      <w:r>
        <w:rPr>
          <w:color w:val="333333"/>
          <w:spacing w:val="-2"/>
          <w:sz w:val="32"/>
        </w:rPr>
        <w:t xml:space="preserve"> </w:t>
      </w:r>
      <w:r>
        <w:rPr>
          <w:color w:val="333333"/>
          <w:sz w:val="32"/>
        </w:rPr>
        <w:t>no.</w:t>
      </w:r>
    </w:p>
    <w:p>
      <w:pPr>
        <w:pStyle w:val="10"/>
        <w:numPr>
          <w:ilvl w:val="0"/>
          <w:numId w:val="5"/>
        </w:numPr>
        <w:tabs>
          <w:tab w:val="left" w:pos="1077"/>
        </w:tabs>
        <w:spacing w:before="13" w:after="0" w:line="240" w:lineRule="auto"/>
        <w:ind w:left="1076" w:right="0" w:hanging="131"/>
        <w:jc w:val="left"/>
        <w:rPr>
          <w:sz w:val="32"/>
        </w:rPr>
      </w:pPr>
      <w:r>
        <w:rPr>
          <w:color w:val="333333"/>
          <w:sz w:val="32"/>
        </w:rPr>
        <w:t>Receiver full</w:t>
      </w:r>
      <w:r>
        <w:rPr>
          <w:color w:val="333333"/>
          <w:spacing w:val="-1"/>
          <w:sz w:val="32"/>
        </w:rPr>
        <w:t xml:space="preserve"> </w:t>
      </w:r>
      <w:r>
        <w:rPr>
          <w:color w:val="333333"/>
          <w:sz w:val="32"/>
        </w:rPr>
        <w:t>address.</w:t>
      </w:r>
    </w:p>
    <w:p>
      <w:pPr>
        <w:pStyle w:val="10"/>
        <w:numPr>
          <w:ilvl w:val="0"/>
          <w:numId w:val="6"/>
        </w:numPr>
        <w:tabs>
          <w:tab w:val="left" w:pos="1681"/>
        </w:tabs>
        <w:spacing w:before="30" w:after="0" w:line="244" w:lineRule="auto"/>
        <w:ind w:left="970" w:right="681" w:hanging="10"/>
        <w:jc w:val="both"/>
        <w:rPr>
          <w:sz w:val="32"/>
        </w:rPr>
      </w:pPr>
      <w:r>
        <w:rPr>
          <w:color w:val="333333"/>
          <w:sz w:val="32"/>
        </w:rPr>
        <w:t>Now Customer will hand over his or her good to the</w:t>
      </w:r>
      <w:r>
        <w:rPr>
          <w:color w:val="333333"/>
          <w:spacing w:val="-45"/>
          <w:sz w:val="32"/>
        </w:rPr>
        <w:t xml:space="preserve"> </w:t>
      </w:r>
      <w:r>
        <w:rPr>
          <w:color w:val="333333"/>
          <w:sz w:val="32"/>
        </w:rPr>
        <w:t>courier boy</w:t>
      </w:r>
      <w:r>
        <w:rPr>
          <w:color w:val="333333"/>
          <w:spacing w:val="-21"/>
          <w:sz w:val="32"/>
        </w:rPr>
        <w:t xml:space="preserve"> </w:t>
      </w:r>
      <w:r>
        <w:rPr>
          <w:color w:val="333333"/>
          <w:sz w:val="32"/>
        </w:rPr>
        <w:t>when</w:t>
      </w:r>
      <w:r>
        <w:rPr>
          <w:color w:val="333333"/>
          <w:spacing w:val="-21"/>
          <w:sz w:val="32"/>
        </w:rPr>
        <w:t xml:space="preserve"> </w:t>
      </w:r>
      <w:r>
        <w:rPr>
          <w:color w:val="333333"/>
          <w:sz w:val="32"/>
        </w:rPr>
        <w:t>he</w:t>
      </w:r>
      <w:r>
        <w:rPr>
          <w:color w:val="333333"/>
          <w:spacing w:val="-21"/>
          <w:sz w:val="32"/>
        </w:rPr>
        <w:t xml:space="preserve"> </w:t>
      </w:r>
      <w:r>
        <w:rPr>
          <w:color w:val="333333"/>
          <w:sz w:val="32"/>
        </w:rPr>
        <w:t>arrives</w:t>
      </w:r>
      <w:r>
        <w:rPr>
          <w:color w:val="333333"/>
          <w:spacing w:val="-21"/>
          <w:sz w:val="32"/>
        </w:rPr>
        <w:t xml:space="preserve"> </w:t>
      </w:r>
      <w:r>
        <w:rPr>
          <w:color w:val="333333"/>
          <w:sz w:val="32"/>
        </w:rPr>
        <w:t>on</w:t>
      </w:r>
      <w:r>
        <w:rPr>
          <w:color w:val="333333"/>
          <w:spacing w:val="-21"/>
          <w:sz w:val="32"/>
        </w:rPr>
        <w:t xml:space="preserve"> </w:t>
      </w:r>
      <w:r>
        <w:rPr>
          <w:color w:val="333333"/>
          <w:sz w:val="32"/>
        </w:rPr>
        <w:t>the</w:t>
      </w:r>
      <w:r>
        <w:rPr>
          <w:color w:val="333333"/>
          <w:spacing w:val="-20"/>
          <w:sz w:val="32"/>
        </w:rPr>
        <w:t xml:space="preserve"> </w:t>
      </w:r>
      <w:r>
        <w:rPr>
          <w:color w:val="333333"/>
          <w:sz w:val="32"/>
        </w:rPr>
        <w:t>pickup</w:t>
      </w:r>
      <w:r>
        <w:rPr>
          <w:color w:val="333333"/>
          <w:spacing w:val="-21"/>
          <w:sz w:val="32"/>
        </w:rPr>
        <w:t xml:space="preserve"> </w:t>
      </w:r>
      <w:r>
        <w:rPr>
          <w:color w:val="333333"/>
          <w:sz w:val="32"/>
        </w:rPr>
        <w:t>date</w:t>
      </w:r>
      <w:r>
        <w:rPr>
          <w:color w:val="333333"/>
          <w:spacing w:val="-21"/>
          <w:sz w:val="32"/>
        </w:rPr>
        <w:t xml:space="preserve"> </w:t>
      </w:r>
      <w:r>
        <w:rPr>
          <w:color w:val="333333"/>
          <w:sz w:val="32"/>
        </w:rPr>
        <w:t>as</w:t>
      </w:r>
      <w:r>
        <w:rPr>
          <w:color w:val="333333"/>
          <w:spacing w:val="-21"/>
          <w:sz w:val="32"/>
        </w:rPr>
        <w:t xml:space="preserve"> </w:t>
      </w:r>
      <w:r>
        <w:rPr>
          <w:color w:val="333333"/>
          <w:sz w:val="32"/>
        </w:rPr>
        <w:t>mentioned</w:t>
      </w:r>
      <w:r>
        <w:rPr>
          <w:color w:val="333333"/>
          <w:spacing w:val="-21"/>
          <w:sz w:val="32"/>
        </w:rPr>
        <w:t xml:space="preserve"> </w:t>
      </w:r>
      <w:r>
        <w:rPr>
          <w:color w:val="333333"/>
          <w:sz w:val="32"/>
        </w:rPr>
        <w:t>in</w:t>
      </w:r>
      <w:r>
        <w:rPr>
          <w:color w:val="333333"/>
          <w:spacing w:val="-21"/>
          <w:sz w:val="32"/>
        </w:rPr>
        <w:t xml:space="preserve"> </w:t>
      </w:r>
      <w:r>
        <w:rPr>
          <w:color w:val="333333"/>
          <w:sz w:val="32"/>
        </w:rPr>
        <w:t>the</w:t>
      </w:r>
      <w:r>
        <w:rPr>
          <w:color w:val="333333"/>
          <w:spacing w:val="-21"/>
          <w:sz w:val="32"/>
        </w:rPr>
        <w:t xml:space="preserve"> </w:t>
      </w:r>
      <w:r>
        <w:rPr>
          <w:color w:val="333333"/>
          <w:sz w:val="32"/>
        </w:rPr>
        <w:t>form.</w:t>
      </w:r>
    </w:p>
    <w:p>
      <w:pPr>
        <w:pStyle w:val="10"/>
        <w:numPr>
          <w:ilvl w:val="0"/>
          <w:numId w:val="6"/>
        </w:numPr>
        <w:tabs>
          <w:tab w:val="left" w:pos="1681"/>
        </w:tabs>
        <w:spacing w:before="23" w:after="0" w:line="244" w:lineRule="auto"/>
        <w:ind w:left="970" w:right="681" w:hanging="10"/>
        <w:jc w:val="both"/>
        <w:rPr>
          <w:sz w:val="32"/>
        </w:rPr>
      </w:pPr>
      <w:r>
        <w:rPr>
          <w:color w:val="333333"/>
          <w:sz w:val="32"/>
        </w:rPr>
        <w:t>If</w:t>
      </w:r>
      <w:r>
        <w:rPr>
          <w:color w:val="333333"/>
          <w:spacing w:val="-14"/>
          <w:sz w:val="32"/>
        </w:rPr>
        <w:t xml:space="preserve"> </w:t>
      </w:r>
      <w:r>
        <w:rPr>
          <w:color w:val="333333"/>
          <w:sz w:val="32"/>
        </w:rPr>
        <w:t>everything</w:t>
      </w:r>
      <w:r>
        <w:rPr>
          <w:color w:val="333333"/>
          <w:spacing w:val="-14"/>
          <w:sz w:val="32"/>
        </w:rPr>
        <w:t xml:space="preserve"> </w:t>
      </w:r>
      <w:r>
        <w:rPr>
          <w:color w:val="333333"/>
          <w:sz w:val="32"/>
        </w:rPr>
        <w:t>is</w:t>
      </w:r>
      <w:r>
        <w:rPr>
          <w:color w:val="333333"/>
          <w:spacing w:val="-14"/>
          <w:sz w:val="32"/>
        </w:rPr>
        <w:t xml:space="preserve"> </w:t>
      </w:r>
      <w:r>
        <w:rPr>
          <w:color w:val="333333"/>
          <w:sz w:val="32"/>
        </w:rPr>
        <w:t>okay</w:t>
      </w:r>
      <w:r>
        <w:rPr>
          <w:color w:val="333333"/>
          <w:spacing w:val="-13"/>
          <w:sz w:val="32"/>
        </w:rPr>
        <w:t xml:space="preserve"> </w:t>
      </w:r>
      <w:r>
        <w:rPr>
          <w:color w:val="333333"/>
          <w:sz w:val="32"/>
        </w:rPr>
        <w:t>way</w:t>
      </w:r>
      <w:r>
        <w:rPr>
          <w:color w:val="333333"/>
          <w:spacing w:val="-14"/>
          <w:sz w:val="32"/>
        </w:rPr>
        <w:t xml:space="preserve"> </w:t>
      </w:r>
      <w:r>
        <w:rPr>
          <w:color w:val="333333"/>
          <w:sz w:val="32"/>
        </w:rPr>
        <w:t>bill</w:t>
      </w:r>
      <w:r>
        <w:rPr>
          <w:color w:val="333333"/>
          <w:spacing w:val="-16"/>
          <w:sz w:val="32"/>
        </w:rPr>
        <w:t xml:space="preserve"> </w:t>
      </w:r>
      <w:r>
        <w:rPr>
          <w:color w:val="333333"/>
          <w:sz w:val="32"/>
        </w:rPr>
        <w:t>is</w:t>
      </w:r>
      <w:r>
        <w:rPr>
          <w:color w:val="333333"/>
          <w:spacing w:val="-13"/>
          <w:sz w:val="32"/>
        </w:rPr>
        <w:t xml:space="preserve"> </w:t>
      </w:r>
      <w:r>
        <w:rPr>
          <w:color w:val="333333"/>
          <w:sz w:val="32"/>
        </w:rPr>
        <w:t>printed</w:t>
      </w:r>
      <w:r>
        <w:rPr>
          <w:color w:val="333333"/>
          <w:spacing w:val="-14"/>
          <w:sz w:val="32"/>
        </w:rPr>
        <w:t xml:space="preserve"> </w:t>
      </w:r>
      <w:r>
        <w:rPr>
          <w:color w:val="333333"/>
          <w:sz w:val="32"/>
        </w:rPr>
        <w:t>out.</w:t>
      </w:r>
      <w:r>
        <w:rPr>
          <w:color w:val="333333"/>
          <w:spacing w:val="-14"/>
          <w:sz w:val="32"/>
        </w:rPr>
        <w:t xml:space="preserve"> </w:t>
      </w:r>
      <w:r>
        <w:rPr>
          <w:color w:val="333333"/>
          <w:sz w:val="32"/>
        </w:rPr>
        <w:t>It</w:t>
      </w:r>
      <w:r>
        <w:rPr>
          <w:color w:val="333333"/>
          <w:spacing w:val="-13"/>
          <w:sz w:val="32"/>
        </w:rPr>
        <w:t xml:space="preserve"> </w:t>
      </w:r>
      <w:r>
        <w:rPr>
          <w:color w:val="333333"/>
          <w:sz w:val="32"/>
        </w:rPr>
        <w:t>contains</w:t>
      </w:r>
      <w:r>
        <w:rPr>
          <w:color w:val="333333"/>
          <w:spacing w:val="-14"/>
          <w:sz w:val="32"/>
        </w:rPr>
        <w:t xml:space="preserve"> </w:t>
      </w:r>
      <w:r>
        <w:rPr>
          <w:color w:val="333333"/>
          <w:sz w:val="32"/>
        </w:rPr>
        <w:t>all</w:t>
      </w:r>
      <w:r>
        <w:rPr>
          <w:color w:val="333333"/>
          <w:spacing w:val="-14"/>
          <w:sz w:val="32"/>
        </w:rPr>
        <w:t xml:space="preserve"> </w:t>
      </w:r>
      <w:r>
        <w:rPr>
          <w:color w:val="333333"/>
          <w:sz w:val="32"/>
        </w:rPr>
        <w:t>the information to identify the</w:t>
      </w:r>
      <w:r>
        <w:rPr>
          <w:color w:val="333333"/>
          <w:spacing w:val="-4"/>
          <w:sz w:val="32"/>
        </w:rPr>
        <w:t xml:space="preserve"> </w:t>
      </w:r>
      <w:r>
        <w:rPr>
          <w:color w:val="333333"/>
          <w:sz w:val="32"/>
        </w:rPr>
        <w:t>delivery.</w:t>
      </w:r>
    </w:p>
    <w:p>
      <w:pPr>
        <w:pStyle w:val="10"/>
        <w:numPr>
          <w:ilvl w:val="0"/>
          <w:numId w:val="6"/>
        </w:numPr>
        <w:tabs>
          <w:tab w:val="left" w:pos="1681"/>
        </w:tabs>
        <w:spacing w:before="24" w:after="0" w:line="247" w:lineRule="auto"/>
        <w:ind w:left="970" w:right="684" w:hanging="10"/>
        <w:jc w:val="both"/>
        <w:rPr>
          <w:sz w:val="32"/>
        </w:rPr>
      </w:pPr>
      <w:r>
        <w:rPr>
          <w:color w:val="333333"/>
          <w:sz w:val="32"/>
        </w:rPr>
        <w:t>Then</w:t>
      </w:r>
      <w:r>
        <w:rPr>
          <w:color w:val="333333"/>
          <w:spacing w:val="-16"/>
          <w:sz w:val="32"/>
        </w:rPr>
        <w:t xml:space="preserve"> </w:t>
      </w:r>
      <w:r>
        <w:rPr>
          <w:color w:val="333333"/>
          <w:sz w:val="32"/>
        </w:rPr>
        <w:t>the</w:t>
      </w:r>
      <w:r>
        <w:rPr>
          <w:color w:val="333333"/>
          <w:spacing w:val="-16"/>
          <w:sz w:val="32"/>
        </w:rPr>
        <w:t xml:space="preserve"> </w:t>
      </w:r>
      <w:r>
        <w:rPr>
          <w:color w:val="333333"/>
          <w:sz w:val="32"/>
        </w:rPr>
        <w:t>data</w:t>
      </w:r>
      <w:r>
        <w:rPr>
          <w:color w:val="333333"/>
          <w:spacing w:val="-15"/>
          <w:sz w:val="32"/>
        </w:rPr>
        <w:t xml:space="preserve"> </w:t>
      </w:r>
      <w:r>
        <w:rPr>
          <w:color w:val="333333"/>
          <w:sz w:val="32"/>
        </w:rPr>
        <w:t>for</w:t>
      </w:r>
      <w:r>
        <w:rPr>
          <w:color w:val="333333"/>
          <w:spacing w:val="-14"/>
          <w:sz w:val="32"/>
        </w:rPr>
        <w:t xml:space="preserve"> </w:t>
      </w:r>
      <w:r>
        <w:rPr>
          <w:color w:val="333333"/>
          <w:sz w:val="32"/>
        </w:rPr>
        <w:t>a</w:t>
      </w:r>
      <w:r>
        <w:rPr>
          <w:color w:val="333333"/>
          <w:spacing w:val="-15"/>
          <w:sz w:val="32"/>
        </w:rPr>
        <w:t xml:space="preserve"> </w:t>
      </w:r>
      <w:r>
        <w:rPr>
          <w:color w:val="333333"/>
          <w:sz w:val="32"/>
        </w:rPr>
        <w:t>particular</w:t>
      </w:r>
      <w:r>
        <w:rPr>
          <w:color w:val="333333"/>
          <w:spacing w:val="-17"/>
          <w:sz w:val="32"/>
        </w:rPr>
        <w:t xml:space="preserve"> </w:t>
      </w:r>
      <w:r>
        <w:rPr>
          <w:color w:val="333333"/>
          <w:sz w:val="32"/>
        </w:rPr>
        <w:t>courier</w:t>
      </w:r>
      <w:r>
        <w:rPr>
          <w:color w:val="333333"/>
          <w:spacing w:val="-16"/>
          <w:sz w:val="32"/>
        </w:rPr>
        <w:t xml:space="preserve"> </w:t>
      </w:r>
      <w:r>
        <w:rPr>
          <w:color w:val="333333"/>
          <w:sz w:val="32"/>
        </w:rPr>
        <w:t>maintained</w:t>
      </w:r>
      <w:r>
        <w:rPr>
          <w:color w:val="333333"/>
          <w:spacing w:val="-13"/>
          <w:sz w:val="32"/>
        </w:rPr>
        <w:t xml:space="preserve"> </w:t>
      </w:r>
      <w:r>
        <w:rPr>
          <w:color w:val="333333"/>
          <w:sz w:val="32"/>
        </w:rPr>
        <w:t>in</w:t>
      </w:r>
      <w:r>
        <w:rPr>
          <w:color w:val="333333"/>
          <w:spacing w:val="-12"/>
          <w:sz w:val="32"/>
        </w:rPr>
        <w:t xml:space="preserve"> </w:t>
      </w:r>
      <w:r>
        <w:rPr>
          <w:color w:val="333333"/>
          <w:sz w:val="32"/>
        </w:rPr>
        <w:t>a</w:t>
      </w:r>
      <w:r>
        <w:rPr>
          <w:color w:val="333333"/>
          <w:spacing w:val="-16"/>
          <w:sz w:val="32"/>
        </w:rPr>
        <w:t xml:space="preserve"> </w:t>
      </w:r>
      <w:r>
        <w:rPr>
          <w:color w:val="333333"/>
          <w:sz w:val="32"/>
        </w:rPr>
        <w:t>proper file.</w:t>
      </w:r>
      <w:r>
        <w:rPr>
          <w:color w:val="333333"/>
          <w:spacing w:val="-12"/>
          <w:sz w:val="32"/>
        </w:rPr>
        <w:t xml:space="preserve"> </w:t>
      </w:r>
      <w:r>
        <w:rPr>
          <w:color w:val="333333"/>
          <w:sz w:val="32"/>
        </w:rPr>
        <w:t>A</w:t>
      </w:r>
      <w:r>
        <w:rPr>
          <w:color w:val="333333"/>
          <w:spacing w:val="-11"/>
          <w:sz w:val="32"/>
        </w:rPr>
        <w:t xml:space="preserve"> </w:t>
      </w:r>
      <w:r>
        <w:rPr>
          <w:color w:val="333333"/>
          <w:sz w:val="32"/>
        </w:rPr>
        <w:t>person</w:t>
      </w:r>
      <w:r>
        <w:rPr>
          <w:color w:val="333333"/>
          <w:spacing w:val="-12"/>
          <w:sz w:val="32"/>
        </w:rPr>
        <w:t xml:space="preserve"> </w:t>
      </w:r>
      <w:r>
        <w:rPr>
          <w:color w:val="333333"/>
          <w:sz w:val="32"/>
        </w:rPr>
        <w:t>summarizes</w:t>
      </w:r>
      <w:r>
        <w:rPr>
          <w:color w:val="333333"/>
          <w:spacing w:val="-10"/>
          <w:sz w:val="32"/>
        </w:rPr>
        <w:t xml:space="preserve"> </w:t>
      </w:r>
      <w:r>
        <w:rPr>
          <w:color w:val="333333"/>
          <w:sz w:val="32"/>
        </w:rPr>
        <w:t>all</w:t>
      </w:r>
      <w:r>
        <w:rPr>
          <w:color w:val="333333"/>
          <w:spacing w:val="-11"/>
          <w:sz w:val="32"/>
        </w:rPr>
        <w:t xml:space="preserve"> </w:t>
      </w:r>
      <w:r>
        <w:rPr>
          <w:color w:val="333333"/>
          <w:sz w:val="32"/>
        </w:rPr>
        <w:t>the</w:t>
      </w:r>
      <w:r>
        <w:rPr>
          <w:color w:val="333333"/>
          <w:spacing w:val="-11"/>
          <w:sz w:val="32"/>
        </w:rPr>
        <w:t xml:space="preserve"> </w:t>
      </w:r>
      <w:r>
        <w:rPr>
          <w:color w:val="333333"/>
          <w:sz w:val="32"/>
        </w:rPr>
        <w:t>data</w:t>
      </w:r>
      <w:r>
        <w:rPr>
          <w:color w:val="333333"/>
          <w:spacing w:val="-11"/>
          <w:sz w:val="32"/>
        </w:rPr>
        <w:t xml:space="preserve"> </w:t>
      </w:r>
      <w:r>
        <w:rPr>
          <w:color w:val="333333"/>
          <w:sz w:val="32"/>
        </w:rPr>
        <w:t>of</w:t>
      </w:r>
      <w:r>
        <w:rPr>
          <w:color w:val="333333"/>
          <w:spacing w:val="-12"/>
          <w:sz w:val="32"/>
        </w:rPr>
        <w:t xml:space="preserve"> </w:t>
      </w:r>
      <w:r>
        <w:rPr>
          <w:color w:val="333333"/>
          <w:sz w:val="32"/>
        </w:rPr>
        <w:t>the</w:t>
      </w:r>
      <w:r>
        <w:rPr>
          <w:color w:val="333333"/>
          <w:spacing w:val="-11"/>
          <w:sz w:val="32"/>
        </w:rPr>
        <w:t xml:space="preserve"> </w:t>
      </w:r>
      <w:r>
        <w:rPr>
          <w:color w:val="333333"/>
          <w:sz w:val="32"/>
        </w:rPr>
        <w:t>courier</w:t>
      </w:r>
      <w:r>
        <w:rPr>
          <w:color w:val="333333"/>
          <w:spacing w:val="-12"/>
          <w:sz w:val="32"/>
        </w:rPr>
        <w:t xml:space="preserve"> </w:t>
      </w:r>
      <w:r>
        <w:rPr>
          <w:color w:val="333333"/>
          <w:sz w:val="32"/>
        </w:rPr>
        <w:t>in</w:t>
      </w:r>
      <w:r>
        <w:rPr>
          <w:color w:val="333333"/>
          <w:spacing w:val="-11"/>
          <w:sz w:val="32"/>
        </w:rPr>
        <w:t xml:space="preserve"> </w:t>
      </w:r>
      <w:r>
        <w:rPr>
          <w:color w:val="333333"/>
          <w:sz w:val="32"/>
        </w:rPr>
        <w:t>a</w:t>
      </w:r>
      <w:r>
        <w:rPr>
          <w:color w:val="333333"/>
          <w:spacing w:val="-12"/>
          <w:sz w:val="32"/>
        </w:rPr>
        <w:t xml:space="preserve"> </w:t>
      </w:r>
      <w:r>
        <w:rPr>
          <w:color w:val="333333"/>
          <w:sz w:val="32"/>
        </w:rPr>
        <w:t>register, this</w:t>
      </w:r>
      <w:r>
        <w:rPr>
          <w:color w:val="333333"/>
          <w:spacing w:val="-9"/>
          <w:sz w:val="32"/>
        </w:rPr>
        <w:t xml:space="preserve"> </w:t>
      </w:r>
      <w:r>
        <w:rPr>
          <w:color w:val="333333"/>
          <w:sz w:val="32"/>
        </w:rPr>
        <w:t>work</w:t>
      </w:r>
      <w:r>
        <w:rPr>
          <w:color w:val="333333"/>
          <w:spacing w:val="-8"/>
          <w:sz w:val="32"/>
        </w:rPr>
        <w:t xml:space="preserve"> </w:t>
      </w:r>
      <w:r>
        <w:rPr>
          <w:color w:val="333333"/>
          <w:sz w:val="32"/>
        </w:rPr>
        <w:t>require</w:t>
      </w:r>
      <w:r>
        <w:rPr>
          <w:color w:val="333333"/>
          <w:spacing w:val="-7"/>
          <w:sz w:val="32"/>
        </w:rPr>
        <w:t xml:space="preserve"> </w:t>
      </w:r>
      <w:r>
        <w:rPr>
          <w:color w:val="333333"/>
          <w:sz w:val="32"/>
        </w:rPr>
        <w:t>a</w:t>
      </w:r>
      <w:r>
        <w:rPr>
          <w:color w:val="333333"/>
          <w:spacing w:val="-9"/>
          <w:sz w:val="32"/>
        </w:rPr>
        <w:t xml:space="preserve"> </w:t>
      </w:r>
      <w:r>
        <w:rPr>
          <w:color w:val="333333"/>
          <w:sz w:val="32"/>
        </w:rPr>
        <w:t>high-level</w:t>
      </w:r>
      <w:r>
        <w:rPr>
          <w:color w:val="333333"/>
          <w:spacing w:val="-8"/>
          <w:sz w:val="32"/>
        </w:rPr>
        <w:t xml:space="preserve"> </w:t>
      </w:r>
      <w:r>
        <w:rPr>
          <w:color w:val="333333"/>
          <w:sz w:val="32"/>
        </w:rPr>
        <w:t>of</w:t>
      </w:r>
      <w:r>
        <w:rPr>
          <w:color w:val="333333"/>
          <w:spacing w:val="-10"/>
          <w:sz w:val="32"/>
        </w:rPr>
        <w:t xml:space="preserve"> </w:t>
      </w:r>
      <w:r>
        <w:rPr>
          <w:color w:val="333333"/>
          <w:sz w:val="32"/>
        </w:rPr>
        <w:t>attention</w:t>
      </w:r>
      <w:r>
        <w:rPr>
          <w:color w:val="333333"/>
          <w:spacing w:val="-9"/>
          <w:sz w:val="32"/>
        </w:rPr>
        <w:t xml:space="preserve"> </w:t>
      </w:r>
      <w:r>
        <w:rPr>
          <w:color w:val="333333"/>
          <w:sz w:val="32"/>
        </w:rPr>
        <w:t>since</w:t>
      </w:r>
      <w:r>
        <w:rPr>
          <w:color w:val="333333"/>
          <w:spacing w:val="-9"/>
          <w:sz w:val="32"/>
        </w:rPr>
        <w:t xml:space="preserve"> </w:t>
      </w:r>
      <w:r>
        <w:rPr>
          <w:color w:val="333333"/>
          <w:sz w:val="32"/>
        </w:rPr>
        <w:t>it</w:t>
      </w:r>
      <w:r>
        <w:rPr>
          <w:color w:val="333333"/>
          <w:spacing w:val="-10"/>
          <w:sz w:val="32"/>
        </w:rPr>
        <w:t xml:space="preserve"> </w:t>
      </w:r>
      <w:r>
        <w:rPr>
          <w:color w:val="333333"/>
          <w:sz w:val="32"/>
        </w:rPr>
        <w:t>has</w:t>
      </w:r>
      <w:r>
        <w:rPr>
          <w:color w:val="333333"/>
          <w:spacing w:val="-7"/>
          <w:sz w:val="32"/>
        </w:rPr>
        <w:t xml:space="preserve"> </w:t>
      </w:r>
      <w:r>
        <w:rPr>
          <w:color w:val="333333"/>
          <w:sz w:val="32"/>
        </w:rPr>
        <w:t>to</w:t>
      </w:r>
      <w:r>
        <w:rPr>
          <w:color w:val="333333"/>
          <w:spacing w:val="-9"/>
          <w:sz w:val="32"/>
        </w:rPr>
        <w:t xml:space="preserve"> </w:t>
      </w:r>
      <w:r>
        <w:rPr>
          <w:color w:val="333333"/>
          <w:sz w:val="32"/>
        </w:rPr>
        <w:t>be</w:t>
      </w:r>
      <w:r>
        <w:rPr>
          <w:color w:val="333333"/>
          <w:spacing w:val="-10"/>
          <w:sz w:val="32"/>
        </w:rPr>
        <w:t xml:space="preserve"> </w:t>
      </w:r>
      <w:r>
        <w:rPr>
          <w:color w:val="333333"/>
          <w:sz w:val="32"/>
        </w:rPr>
        <w:t>taken care that no wring entry goes into the</w:t>
      </w:r>
      <w:r>
        <w:rPr>
          <w:color w:val="333333"/>
          <w:spacing w:val="-2"/>
          <w:sz w:val="32"/>
        </w:rPr>
        <w:t xml:space="preserve"> </w:t>
      </w:r>
      <w:r>
        <w:rPr>
          <w:color w:val="333333"/>
          <w:sz w:val="32"/>
        </w:rPr>
        <w:t>register.</w:t>
      </w:r>
    </w:p>
    <w:p>
      <w:pPr>
        <w:pStyle w:val="5"/>
        <w:spacing w:before="9"/>
        <w:rPr>
          <w:sz w:val="36"/>
        </w:rPr>
      </w:pPr>
    </w:p>
    <w:p>
      <w:pPr>
        <w:pStyle w:val="4"/>
      </w:pPr>
      <w:r>
        <w:t>Limitations of existing system:</w:t>
      </w:r>
    </w:p>
    <w:p>
      <w:pPr>
        <w:pStyle w:val="10"/>
        <w:numPr>
          <w:ilvl w:val="0"/>
          <w:numId w:val="7"/>
        </w:numPr>
        <w:tabs>
          <w:tab w:val="left" w:pos="1316"/>
        </w:tabs>
        <w:spacing w:before="379" w:after="0" w:line="240" w:lineRule="auto"/>
        <w:ind w:left="1315" w:right="569" w:hanging="356"/>
        <w:jc w:val="left"/>
        <w:rPr>
          <w:sz w:val="32"/>
        </w:rPr>
      </w:pPr>
      <w:r>
        <w:rPr>
          <w:sz w:val="32"/>
        </w:rPr>
        <w:t>There have no tracking system to</w:t>
      </w:r>
      <w:r>
        <w:rPr>
          <w:spacing w:val="-65"/>
          <w:sz w:val="32"/>
        </w:rPr>
        <w:t xml:space="preserve"> </w:t>
      </w:r>
      <w:r>
        <w:rPr>
          <w:sz w:val="32"/>
        </w:rPr>
        <w:t>know the current location for courier.</w:t>
      </w:r>
    </w:p>
    <w:p>
      <w:pPr>
        <w:pStyle w:val="10"/>
        <w:numPr>
          <w:ilvl w:val="0"/>
          <w:numId w:val="7"/>
        </w:numPr>
        <w:tabs>
          <w:tab w:val="left" w:pos="1316"/>
        </w:tabs>
        <w:spacing w:before="8" w:after="0" w:line="240" w:lineRule="auto"/>
        <w:ind w:left="1315" w:right="0" w:hanging="356"/>
        <w:jc w:val="left"/>
        <w:rPr>
          <w:sz w:val="32"/>
        </w:rPr>
      </w:pPr>
      <w:r>
        <w:rPr>
          <w:sz w:val="32"/>
        </w:rPr>
        <w:t>Manual data</w:t>
      </w:r>
      <w:r>
        <w:rPr>
          <w:spacing w:val="-2"/>
          <w:sz w:val="32"/>
        </w:rPr>
        <w:t xml:space="preserve"> </w:t>
      </w:r>
      <w:r>
        <w:rPr>
          <w:sz w:val="32"/>
        </w:rPr>
        <w:t>entry.</w:t>
      </w:r>
    </w:p>
    <w:p>
      <w:pPr>
        <w:pStyle w:val="10"/>
        <w:numPr>
          <w:ilvl w:val="0"/>
          <w:numId w:val="7"/>
        </w:numPr>
        <w:tabs>
          <w:tab w:val="left" w:pos="1316"/>
        </w:tabs>
        <w:spacing w:before="6" w:after="0" w:line="240" w:lineRule="auto"/>
        <w:ind w:left="1315" w:right="0" w:hanging="356"/>
        <w:jc w:val="left"/>
        <w:rPr>
          <w:sz w:val="32"/>
        </w:rPr>
      </w:pPr>
      <w:r>
        <w:rPr>
          <w:sz w:val="32"/>
        </w:rPr>
        <w:t>Data may lost or</w:t>
      </w:r>
      <w:r>
        <w:rPr>
          <w:spacing w:val="-1"/>
          <w:sz w:val="32"/>
        </w:rPr>
        <w:t xml:space="preserve"> </w:t>
      </w:r>
      <w:r>
        <w:rPr>
          <w:sz w:val="32"/>
        </w:rPr>
        <w:t>damage.</w:t>
      </w:r>
    </w:p>
    <w:p>
      <w:pPr>
        <w:pStyle w:val="10"/>
        <w:numPr>
          <w:ilvl w:val="0"/>
          <w:numId w:val="7"/>
        </w:numPr>
        <w:tabs>
          <w:tab w:val="left" w:pos="1316"/>
        </w:tabs>
        <w:spacing w:before="4" w:after="0" w:line="240" w:lineRule="auto"/>
        <w:ind w:left="1315" w:right="0" w:hanging="356"/>
        <w:jc w:val="left"/>
        <w:rPr>
          <w:sz w:val="32"/>
        </w:rPr>
      </w:pPr>
      <w:r>
        <w:rPr>
          <w:sz w:val="32"/>
        </w:rPr>
        <w:t>Any unauthorized person can access confidential</w:t>
      </w:r>
      <w:r>
        <w:rPr>
          <w:spacing w:val="-7"/>
          <w:sz w:val="32"/>
        </w:rPr>
        <w:t xml:space="preserve"> </w:t>
      </w:r>
      <w:r>
        <w:rPr>
          <w:sz w:val="32"/>
        </w:rPr>
        <w:t>data.</w:t>
      </w:r>
    </w:p>
    <w:p>
      <w:pPr>
        <w:pStyle w:val="10"/>
        <w:numPr>
          <w:ilvl w:val="0"/>
          <w:numId w:val="7"/>
        </w:numPr>
        <w:tabs>
          <w:tab w:val="left" w:pos="1316"/>
        </w:tabs>
        <w:spacing w:before="7" w:after="0" w:line="240" w:lineRule="auto"/>
        <w:ind w:left="1315" w:right="0" w:hanging="356"/>
        <w:jc w:val="left"/>
        <w:rPr>
          <w:sz w:val="32"/>
        </w:rPr>
      </w:pPr>
      <w:r>
        <w:rPr>
          <w:sz w:val="32"/>
        </w:rPr>
        <w:t>Any information cannot be easily</w:t>
      </w:r>
      <w:r>
        <w:rPr>
          <w:spacing w:val="-4"/>
          <w:sz w:val="32"/>
        </w:rPr>
        <w:t xml:space="preserve"> </w:t>
      </w:r>
      <w:r>
        <w:rPr>
          <w:sz w:val="32"/>
        </w:rPr>
        <w:t>searched.</w:t>
      </w:r>
    </w:p>
    <w:p>
      <w:pPr>
        <w:spacing w:after="0" w:line="240" w:lineRule="auto"/>
        <w:jc w:val="left"/>
        <w:rPr>
          <w:sz w:val="32"/>
        </w:rPr>
        <w:sectPr>
          <w:pgSz w:w="11900" w:h="16850"/>
          <w:pgMar w:top="1380" w:right="740" w:bottom="280" w:left="480" w:header="720" w:footer="720" w:gutter="0"/>
        </w:sectPr>
      </w:pPr>
    </w:p>
    <w:p>
      <w:pPr>
        <w:pStyle w:val="10"/>
        <w:numPr>
          <w:ilvl w:val="0"/>
          <w:numId w:val="7"/>
        </w:numPr>
        <w:tabs>
          <w:tab w:val="left" w:pos="1316"/>
        </w:tabs>
        <w:spacing w:before="72" w:after="0" w:line="240" w:lineRule="auto"/>
        <w:ind w:left="1315" w:right="0" w:hanging="356"/>
        <w:jc w:val="left"/>
        <w:rPr>
          <w:sz w:val="32"/>
        </w:rPr>
      </w:pPr>
      <w:r>
        <w:rPr>
          <w:sz w:val="32"/>
        </w:rPr>
        <w:t>Redundancy of</w:t>
      </w:r>
      <w:r>
        <w:rPr>
          <w:spacing w:val="-2"/>
          <w:sz w:val="32"/>
        </w:rPr>
        <w:t xml:space="preserve"> </w:t>
      </w:r>
      <w:r>
        <w:rPr>
          <w:sz w:val="32"/>
        </w:rPr>
        <w:t>data.</w:t>
      </w:r>
    </w:p>
    <w:p>
      <w:pPr>
        <w:pStyle w:val="10"/>
        <w:numPr>
          <w:ilvl w:val="0"/>
          <w:numId w:val="7"/>
        </w:numPr>
        <w:tabs>
          <w:tab w:val="left" w:pos="1316"/>
        </w:tabs>
        <w:spacing w:before="6" w:after="0" w:line="240" w:lineRule="auto"/>
        <w:ind w:left="1315" w:right="0" w:hanging="356"/>
        <w:jc w:val="left"/>
        <w:rPr>
          <w:sz w:val="32"/>
        </w:rPr>
      </w:pPr>
      <w:r>
        <w:rPr>
          <w:sz w:val="32"/>
        </w:rPr>
        <w:t>More time</w:t>
      </w:r>
      <w:r>
        <w:rPr>
          <w:spacing w:val="-3"/>
          <w:sz w:val="32"/>
        </w:rPr>
        <w:t xml:space="preserve"> </w:t>
      </w:r>
      <w:r>
        <w:rPr>
          <w:sz w:val="32"/>
        </w:rPr>
        <w:t>consuming.</w:t>
      </w:r>
    </w:p>
    <w:p>
      <w:pPr>
        <w:pStyle w:val="10"/>
        <w:numPr>
          <w:ilvl w:val="0"/>
          <w:numId w:val="7"/>
        </w:numPr>
        <w:tabs>
          <w:tab w:val="left" w:pos="1316"/>
        </w:tabs>
        <w:spacing w:before="4" w:after="0" w:line="240" w:lineRule="auto"/>
        <w:ind w:left="1315" w:right="0" w:hanging="356"/>
        <w:jc w:val="left"/>
        <w:rPr>
          <w:sz w:val="32"/>
        </w:rPr>
      </w:pPr>
      <w:r>
        <w:rPr>
          <w:sz w:val="32"/>
        </w:rPr>
        <w:t>Inaccuracy in</w:t>
      </w:r>
      <w:r>
        <w:rPr>
          <w:spacing w:val="-1"/>
          <w:sz w:val="32"/>
        </w:rPr>
        <w:t xml:space="preserve"> </w:t>
      </w:r>
      <w:r>
        <w:rPr>
          <w:sz w:val="32"/>
        </w:rPr>
        <w:t>transactions.</w:t>
      </w:r>
    </w:p>
    <w:p>
      <w:pPr>
        <w:pStyle w:val="10"/>
        <w:numPr>
          <w:ilvl w:val="0"/>
          <w:numId w:val="7"/>
        </w:numPr>
        <w:tabs>
          <w:tab w:val="left" w:pos="1316"/>
        </w:tabs>
        <w:spacing w:before="7" w:after="0" w:line="240" w:lineRule="auto"/>
        <w:ind w:left="1315" w:right="0" w:hanging="356"/>
        <w:jc w:val="left"/>
        <w:rPr>
          <w:sz w:val="32"/>
        </w:rPr>
      </w:pPr>
      <w:r>
        <w:rPr>
          <w:sz w:val="32"/>
        </w:rPr>
        <w:t>Slow</w:t>
      </w:r>
      <w:r>
        <w:rPr>
          <w:spacing w:val="-2"/>
          <w:sz w:val="32"/>
        </w:rPr>
        <w:t xml:space="preserve"> </w:t>
      </w:r>
      <w:r>
        <w:rPr>
          <w:sz w:val="32"/>
        </w:rPr>
        <w:t>processing.</w:t>
      </w:r>
    </w:p>
    <w:p>
      <w:pPr>
        <w:pStyle w:val="10"/>
        <w:numPr>
          <w:ilvl w:val="0"/>
          <w:numId w:val="7"/>
        </w:numPr>
        <w:tabs>
          <w:tab w:val="left" w:pos="1680"/>
          <w:tab w:val="left" w:pos="1681"/>
          <w:tab w:val="left" w:pos="8201"/>
          <w:tab w:val="left" w:pos="8935"/>
        </w:tabs>
        <w:spacing w:before="9" w:after="0" w:line="240" w:lineRule="auto"/>
        <w:ind w:left="1315" w:right="567" w:hanging="356"/>
        <w:jc w:val="left"/>
        <w:rPr>
          <w:sz w:val="32"/>
        </w:rPr>
      </w:pPr>
      <w:r>
        <w:rPr>
          <w:sz w:val="32"/>
        </w:rPr>
        <w:t xml:space="preserve">All  connection  between </w:t>
      </w:r>
      <w:r>
        <w:rPr>
          <w:spacing w:val="55"/>
          <w:sz w:val="32"/>
        </w:rPr>
        <w:t xml:space="preserve"> </w:t>
      </w:r>
      <w:r>
        <w:rPr>
          <w:sz w:val="32"/>
        </w:rPr>
        <w:t xml:space="preserve">Courier </w:t>
      </w:r>
      <w:r>
        <w:rPr>
          <w:spacing w:val="18"/>
          <w:sz w:val="32"/>
        </w:rPr>
        <w:t xml:space="preserve"> </w:t>
      </w:r>
      <w:r>
        <w:rPr>
          <w:sz w:val="32"/>
        </w:rPr>
        <w:t>Company</w:t>
      </w:r>
      <w:r>
        <w:rPr>
          <w:sz w:val="32"/>
        </w:rPr>
        <w:tab/>
      </w:r>
      <w:r>
        <w:rPr>
          <w:sz w:val="32"/>
        </w:rPr>
        <w:t>and</w:t>
      </w:r>
      <w:r>
        <w:rPr>
          <w:sz w:val="32"/>
        </w:rPr>
        <w:tab/>
      </w:r>
      <w:r>
        <w:rPr>
          <w:sz w:val="32"/>
        </w:rPr>
        <w:t xml:space="preserve">client </w:t>
      </w:r>
      <w:r>
        <w:rPr>
          <w:spacing w:val="-8"/>
          <w:sz w:val="32"/>
        </w:rPr>
        <w:t xml:space="preserve">is </w:t>
      </w:r>
      <w:r>
        <w:rPr>
          <w:sz w:val="32"/>
        </w:rPr>
        <w:t>mobile</w:t>
      </w:r>
      <w:r>
        <w:rPr>
          <w:spacing w:val="-2"/>
          <w:sz w:val="32"/>
        </w:rPr>
        <w:t xml:space="preserve"> </w:t>
      </w:r>
      <w:r>
        <w:rPr>
          <w:sz w:val="32"/>
        </w:rPr>
        <w:t>based.</w:t>
      </w:r>
    </w:p>
    <w:p>
      <w:pPr>
        <w:pStyle w:val="5"/>
        <w:rPr>
          <w:sz w:val="38"/>
        </w:rPr>
      </w:pPr>
    </w:p>
    <w:p>
      <w:pPr>
        <w:pStyle w:val="4"/>
        <w:jc w:val="both"/>
      </w:pPr>
      <w:r>
        <w:t>Proposed System &amp; It’s Advantages:</w:t>
      </w:r>
    </w:p>
    <w:p>
      <w:pPr>
        <w:pStyle w:val="5"/>
        <w:spacing w:before="381" w:line="242" w:lineRule="auto"/>
        <w:ind w:left="955" w:right="692" w:hanging="10"/>
        <w:jc w:val="both"/>
      </w:pPr>
      <w:r>
        <w:t>After a detailed study of the existing system, it is evident that is does not fulfill the objective of the organization. To make the objective possible  for  the  organization,  it  is  required to  have a computerized information system with the help of which all tasks can be processed more accurately and quickly. To achieve</w:t>
      </w:r>
      <w:r>
        <w:rPr>
          <w:spacing w:val="-22"/>
        </w:rPr>
        <w:t xml:space="preserve"> </w:t>
      </w:r>
      <w:r>
        <w:t>this,</w:t>
      </w:r>
      <w:r>
        <w:rPr>
          <w:spacing w:val="-24"/>
        </w:rPr>
        <w:t xml:space="preserve"> </w:t>
      </w:r>
      <w:r>
        <w:t>it</w:t>
      </w:r>
      <w:r>
        <w:rPr>
          <w:spacing w:val="-24"/>
        </w:rPr>
        <w:t xml:space="preserve"> </w:t>
      </w:r>
      <w:r>
        <w:t>is</w:t>
      </w:r>
      <w:r>
        <w:rPr>
          <w:spacing w:val="-25"/>
        </w:rPr>
        <w:t xml:space="preserve"> </w:t>
      </w:r>
      <w:r>
        <w:t>necessary</w:t>
      </w:r>
      <w:r>
        <w:rPr>
          <w:spacing w:val="-21"/>
        </w:rPr>
        <w:t xml:space="preserve"> </w:t>
      </w:r>
      <w:r>
        <w:t>to</w:t>
      </w:r>
      <w:r>
        <w:rPr>
          <w:spacing w:val="-20"/>
        </w:rPr>
        <w:t xml:space="preserve"> </w:t>
      </w:r>
      <w:r>
        <w:t>design</w:t>
      </w:r>
      <w:r>
        <w:rPr>
          <w:spacing w:val="-21"/>
        </w:rPr>
        <w:t xml:space="preserve"> </w:t>
      </w:r>
      <w:r>
        <w:t>and</w:t>
      </w:r>
      <w:r>
        <w:rPr>
          <w:spacing w:val="-21"/>
        </w:rPr>
        <w:t xml:space="preserve"> </w:t>
      </w:r>
      <w:r>
        <w:t>develop</w:t>
      </w:r>
      <w:r>
        <w:rPr>
          <w:spacing w:val="-21"/>
        </w:rPr>
        <w:t xml:space="preserve"> </w:t>
      </w:r>
      <w:r>
        <w:t>a</w:t>
      </w:r>
      <w:r>
        <w:rPr>
          <w:spacing w:val="-22"/>
        </w:rPr>
        <w:t xml:space="preserve"> </w:t>
      </w:r>
      <w:r>
        <w:t>new</w:t>
      </w:r>
      <w:r>
        <w:rPr>
          <w:spacing w:val="-21"/>
        </w:rPr>
        <w:t xml:space="preserve"> </w:t>
      </w:r>
      <w:r>
        <w:t>system. Proposed system is being designed in such a way that many users can have a view with the system simultaneously. It</w:t>
      </w:r>
      <w:r>
        <w:rPr>
          <w:spacing w:val="-42"/>
        </w:rPr>
        <w:t xml:space="preserve"> </w:t>
      </w:r>
      <w:r>
        <w:t>makes effective and perfect utilization of manpower and</w:t>
      </w:r>
      <w:r>
        <w:rPr>
          <w:spacing w:val="-14"/>
        </w:rPr>
        <w:t xml:space="preserve"> </w:t>
      </w:r>
      <w:r>
        <w:t>resources.</w:t>
      </w:r>
    </w:p>
    <w:p>
      <w:pPr>
        <w:pStyle w:val="5"/>
        <w:ind w:left="955" w:right="697" w:hanging="10"/>
        <w:jc w:val="both"/>
      </w:pPr>
      <w:r>
        <w:t>By new system client get a tracking number by which client can track</w:t>
      </w:r>
      <w:r>
        <w:rPr>
          <w:spacing w:val="-7"/>
        </w:rPr>
        <w:t xml:space="preserve"> </w:t>
      </w:r>
      <w:r>
        <w:t>his</w:t>
      </w:r>
      <w:r>
        <w:rPr>
          <w:spacing w:val="-8"/>
        </w:rPr>
        <w:t xml:space="preserve"> </w:t>
      </w:r>
      <w:r>
        <w:t>courier.</w:t>
      </w:r>
      <w:r>
        <w:rPr>
          <w:spacing w:val="-6"/>
        </w:rPr>
        <w:t xml:space="preserve"> </w:t>
      </w:r>
      <w:r>
        <w:t>Also,</w:t>
      </w:r>
      <w:r>
        <w:rPr>
          <w:spacing w:val="-9"/>
        </w:rPr>
        <w:t xml:space="preserve"> </w:t>
      </w:r>
      <w:r>
        <w:t>get</w:t>
      </w:r>
      <w:r>
        <w:rPr>
          <w:spacing w:val="-8"/>
        </w:rPr>
        <w:t xml:space="preserve"> </w:t>
      </w:r>
      <w:r>
        <w:t>update</w:t>
      </w:r>
      <w:r>
        <w:rPr>
          <w:spacing w:val="-8"/>
        </w:rPr>
        <w:t xml:space="preserve"> </w:t>
      </w:r>
      <w:r>
        <w:t>information</w:t>
      </w:r>
      <w:r>
        <w:rPr>
          <w:spacing w:val="-6"/>
        </w:rPr>
        <w:t xml:space="preserve"> </w:t>
      </w:r>
      <w:r>
        <w:t>by</w:t>
      </w:r>
      <w:r>
        <w:rPr>
          <w:spacing w:val="-8"/>
        </w:rPr>
        <w:t xml:space="preserve"> </w:t>
      </w:r>
      <w:r>
        <w:t>E-mail</w:t>
      </w:r>
      <w:r>
        <w:rPr>
          <w:spacing w:val="-8"/>
        </w:rPr>
        <w:t xml:space="preserve"> </w:t>
      </w:r>
      <w:r>
        <w:t>or</w:t>
      </w:r>
      <w:r>
        <w:rPr>
          <w:spacing w:val="-9"/>
        </w:rPr>
        <w:t xml:space="preserve"> </w:t>
      </w:r>
      <w:r>
        <w:t>SMS.</w:t>
      </w:r>
    </w:p>
    <w:p>
      <w:pPr>
        <w:pStyle w:val="5"/>
        <w:spacing w:before="10"/>
        <w:rPr>
          <w:sz w:val="30"/>
        </w:rPr>
      </w:pPr>
    </w:p>
    <w:p>
      <w:pPr>
        <w:pStyle w:val="5"/>
        <w:ind w:left="1034"/>
        <w:jc w:val="both"/>
      </w:pPr>
      <w:r>
        <w:t>New system has following advantage:</w:t>
      </w:r>
    </w:p>
    <w:p>
      <w:pPr>
        <w:pStyle w:val="5"/>
        <w:spacing w:before="2"/>
        <w:rPr>
          <w:sz w:val="30"/>
        </w:rPr>
      </w:pPr>
    </w:p>
    <w:p>
      <w:pPr>
        <w:pStyle w:val="5"/>
        <w:ind w:left="955" w:right="569" w:hanging="10"/>
        <w:jc w:val="both"/>
      </w:pPr>
      <w:r>
        <w:t>Ø Online tracking system: User can track the courier and identified the location.</w:t>
      </w:r>
    </w:p>
    <w:p>
      <w:pPr>
        <w:pStyle w:val="5"/>
        <w:spacing w:before="11" w:line="242" w:lineRule="auto"/>
        <w:ind w:left="946" w:right="699"/>
        <w:jc w:val="both"/>
      </w:pPr>
      <w:r>
        <w:t>Ø Be update: User can get all the updates via website e.g., whether packet is delivered, pending or returned to the user</w:t>
      </w:r>
      <w:r>
        <w:rPr>
          <w:spacing w:val="-48"/>
        </w:rPr>
        <w:t xml:space="preserve"> </w:t>
      </w:r>
      <w:r>
        <w:t>etc. Ø Easy in maintaining information: Admin can be easily update information about a specific courier using the tracking id. Ø Routing</w:t>
      </w:r>
      <w:r>
        <w:rPr>
          <w:spacing w:val="-21"/>
        </w:rPr>
        <w:t xml:space="preserve"> </w:t>
      </w:r>
      <w:r>
        <w:t>Information:</w:t>
      </w:r>
      <w:r>
        <w:rPr>
          <w:spacing w:val="-21"/>
        </w:rPr>
        <w:t xml:space="preserve"> </w:t>
      </w:r>
      <w:r>
        <w:t>A</w:t>
      </w:r>
      <w:r>
        <w:rPr>
          <w:spacing w:val="-20"/>
        </w:rPr>
        <w:t xml:space="preserve"> </w:t>
      </w:r>
      <w:r>
        <w:t>Sender</w:t>
      </w:r>
      <w:r>
        <w:rPr>
          <w:spacing w:val="-22"/>
        </w:rPr>
        <w:t xml:space="preserve"> </w:t>
      </w:r>
      <w:r>
        <w:t>can</w:t>
      </w:r>
      <w:r>
        <w:rPr>
          <w:spacing w:val="-20"/>
        </w:rPr>
        <w:t xml:space="preserve"> </w:t>
      </w:r>
      <w:r>
        <w:t>see</w:t>
      </w:r>
      <w:r>
        <w:rPr>
          <w:spacing w:val="-20"/>
        </w:rPr>
        <w:t xml:space="preserve"> </w:t>
      </w:r>
      <w:r>
        <w:t>the</w:t>
      </w:r>
      <w:r>
        <w:rPr>
          <w:spacing w:val="-21"/>
        </w:rPr>
        <w:t xml:space="preserve"> </w:t>
      </w:r>
      <w:r>
        <w:t>all</w:t>
      </w:r>
      <w:r>
        <w:rPr>
          <w:spacing w:val="-21"/>
        </w:rPr>
        <w:t xml:space="preserve"> </w:t>
      </w:r>
      <w:r>
        <w:t>routing</w:t>
      </w:r>
      <w:r>
        <w:rPr>
          <w:spacing w:val="-21"/>
        </w:rPr>
        <w:t xml:space="preserve"> </w:t>
      </w:r>
      <w:r>
        <w:t>information and estimated date of</w:t>
      </w:r>
      <w:r>
        <w:rPr>
          <w:spacing w:val="-4"/>
        </w:rPr>
        <w:t xml:space="preserve"> </w:t>
      </w:r>
      <w:r>
        <w:t>delivery.</w:t>
      </w:r>
    </w:p>
    <w:p>
      <w:pPr>
        <w:pStyle w:val="5"/>
        <w:spacing w:before="2" w:line="242" w:lineRule="auto"/>
        <w:ind w:left="955" w:right="697" w:hanging="10"/>
        <w:jc w:val="both"/>
      </w:pPr>
      <w:r>
        <w:t>Ø User satisfaction: The system is such that is stands up to the user expectations like easy and faster retrieval of information.</w:t>
      </w:r>
      <w:r>
        <w:rPr>
          <w:spacing w:val="-29"/>
        </w:rPr>
        <w:t xml:space="preserve"> </w:t>
      </w:r>
      <w:r>
        <w:t>Ø Safety: The system will be accessible by only the authorized users.</w:t>
      </w:r>
      <w:r>
        <w:rPr>
          <w:spacing w:val="-23"/>
        </w:rPr>
        <w:t xml:space="preserve"> </w:t>
      </w:r>
      <w:r>
        <w:t>As</w:t>
      </w:r>
      <w:r>
        <w:rPr>
          <w:spacing w:val="-22"/>
        </w:rPr>
        <w:t xml:space="preserve"> </w:t>
      </w:r>
      <w:r>
        <w:t>information,</w:t>
      </w:r>
      <w:r>
        <w:rPr>
          <w:spacing w:val="-24"/>
        </w:rPr>
        <w:t xml:space="preserve"> </w:t>
      </w:r>
      <w:r>
        <w:t>being</w:t>
      </w:r>
      <w:r>
        <w:rPr>
          <w:spacing w:val="-23"/>
        </w:rPr>
        <w:t xml:space="preserve"> </w:t>
      </w:r>
      <w:r>
        <w:t>the</w:t>
      </w:r>
      <w:r>
        <w:rPr>
          <w:spacing w:val="-22"/>
        </w:rPr>
        <w:t xml:space="preserve"> </w:t>
      </w:r>
      <w:r>
        <w:t>most</w:t>
      </w:r>
      <w:r>
        <w:rPr>
          <w:spacing w:val="-24"/>
        </w:rPr>
        <w:t xml:space="preserve"> </w:t>
      </w:r>
      <w:r>
        <w:t>crucial</w:t>
      </w:r>
      <w:r>
        <w:rPr>
          <w:spacing w:val="-23"/>
        </w:rPr>
        <w:t xml:space="preserve"> </w:t>
      </w:r>
      <w:r>
        <w:t>for</w:t>
      </w:r>
      <w:r>
        <w:rPr>
          <w:spacing w:val="-24"/>
        </w:rPr>
        <w:t xml:space="preserve"> </w:t>
      </w:r>
      <w:r>
        <w:t>the</w:t>
      </w:r>
      <w:r>
        <w:rPr>
          <w:spacing w:val="-20"/>
        </w:rPr>
        <w:t xml:space="preserve"> </w:t>
      </w:r>
      <w:r>
        <w:t>organization, then the safety of information is</w:t>
      </w:r>
      <w:r>
        <w:rPr>
          <w:spacing w:val="-4"/>
        </w:rPr>
        <w:t xml:space="preserve"> </w:t>
      </w:r>
      <w:r>
        <w:t>importation.</w:t>
      </w:r>
    </w:p>
    <w:p>
      <w:pPr>
        <w:spacing w:after="0" w:line="242" w:lineRule="auto"/>
        <w:jc w:val="both"/>
        <w:sectPr>
          <w:pgSz w:w="11900" w:h="16850"/>
          <w:pgMar w:top="1360" w:right="740" w:bottom="280" w:left="480" w:header="720" w:footer="720" w:gutter="0"/>
        </w:sectPr>
      </w:pPr>
    </w:p>
    <w:p>
      <w:pPr>
        <w:pStyle w:val="5"/>
        <w:spacing w:before="74"/>
        <w:ind w:left="955" w:right="694" w:hanging="10"/>
        <w:jc w:val="both"/>
      </w:pPr>
      <w:r>
        <w:t>Ø Highly accurate: resources being used by the system will be compatible with the latest technologies available in the market, as proposed system uses highly technically compatible resources, there will be very less wear and tear.</w:t>
      </w:r>
    </w:p>
    <w:p>
      <w:pPr>
        <w:pStyle w:val="5"/>
        <w:spacing w:before="14"/>
        <w:ind w:left="955" w:right="573" w:hanging="10"/>
        <w:jc w:val="both"/>
      </w:pPr>
      <w:r>
        <w:t>Ø Less time consuming: Work carried out by the staff at various stages will be less time consuming.</w:t>
      </w:r>
    </w:p>
    <w:p>
      <w:pPr>
        <w:pStyle w:val="5"/>
        <w:spacing w:before="10"/>
        <w:rPr>
          <w:sz w:val="31"/>
        </w:rPr>
      </w:pPr>
    </w:p>
    <w:p>
      <w:pPr>
        <w:pStyle w:val="4"/>
        <w:ind w:left="960"/>
        <w:jc w:val="both"/>
        <w:rPr>
          <w:rFonts w:ascii="Calibri"/>
        </w:rPr>
      </w:pPr>
      <w:r>
        <w:rPr>
          <w:rFonts w:ascii="Calibri"/>
        </w:rPr>
        <w:t>Requirements Specifica1ons:</w:t>
      </w:r>
    </w:p>
    <w:p>
      <w:pPr>
        <w:pStyle w:val="5"/>
        <w:spacing w:before="37" w:line="357" w:lineRule="auto"/>
        <w:ind w:left="946" w:right="6583"/>
      </w:pPr>
      <w:r>
        <w:t>Development Tools: Front End:Angular Back End:Spring Boot Server End:MySQL</w:t>
      </w:r>
    </w:p>
    <w:p>
      <w:pPr>
        <w:pStyle w:val="5"/>
        <w:spacing w:before="2"/>
        <w:rPr>
          <w:sz w:val="26"/>
        </w:rPr>
      </w:pPr>
    </w:p>
    <w:p>
      <w:pPr>
        <w:pStyle w:val="2"/>
        <w:spacing w:before="80" w:line="249" w:lineRule="auto"/>
        <w:ind w:right="3632" w:firstLine="2906"/>
      </w:pPr>
      <w:r>
        <w:t>Chapter [5] System Analysis</w:t>
      </w:r>
    </w:p>
    <w:p>
      <w:pPr>
        <w:pStyle w:val="5"/>
        <w:spacing w:before="23" w:line="242" w:lineRule="auto"/>
        <w:ind w:left="955" w:hanging="10"/>
      </w:pPr>
      <w:r>
        <w:t>System Analysis gives the information about how the software is implemented useing the UML diagrams.</w:t>
      </w:r>
    </w:p>
    <w:p>
      <w:pPr>
        <w:spacing w:before="172"/>
        <w:ind w:left="960" w:right="0" w:firstLine="0"/>
        <w:jc w:val="left"/>
        <w:rPr>
          <w:b/>
          <w:sz w:val="32"/>
        </w:rPr>
      </w:pPr>
      <w:r>
        <w:rPr>
          <w:b/>
          <w:sz w:val="32"/>
        </w:rPr>
        <w:t>Use-Case diagram</w:t>
      </w:r>
    </w:p>
    <w:p>
      <w:pPr>
        <w:spacing w:after="0"/>
        <w:jc w:val="left"/>
        <w:rPr>
          <w:sz w:val="32"/>
        </w:rPr>
        <w:sectPr>
          <w:pgSz w:w="11900" w:h="16850"/>
          <w:pgMar w:top="1360" w:right="740" w:bottom="280" w:left="480" w:header="720" w:footer="720" w:gutter="0"/>
        </w:sectPr>
      </w:pPr>
    </w:p>
    <w:p>
      <w:pPr>
        <w:pStyle w:val="5"/>
        <w:ind w:left="1104"/>
        <w:rPr>
          <w:sz w:val="20"/>
        </w:rPr>
      </w:pPr>
      <w:r>
        <w:rPr>
          <w:sz w:val="20"/>
        </w:rPr>
        <w:drawing>
          <wp:inline distT="0" distB="0" distL="0" distR="0">
            <wp:extent cx="5763260" cy="372427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7" cstate="print"/>
                    <a:stretch>
                      <a:fillRect/>
                    </a:stretch>
                  </pic:blipFill>
                  <pic:spPr>
                    <a:xfrm>
                      <a:off x="0" y="0"/>
                      <a:ext cx="5763274" cy="3724751"/>
                    </a:xfrm>
                    <a:prstGeom prst="rect">
                      <a:avLst/>
                    </a:prstGeom>
                  </pic:spPr>
                </pic:pic>
              </a:graphicData>
            </a:graphic>
          </wp:inline>
        </w:drawing>
      </w:r>
    </w:p>
    <w:p>
      <w:pPr>
        <w:spacing w:before="0"/>
        <w:ind w:left="946" w:right="0" w:firstLine="0"/>
        <w:jc w:val="left"/>
        <w:rPr>
          <w:rFonts w:ascii="Calibri"/>
          <w:b/>
          <w:sz w:val="32"/>
        </w:rPr>
      </w:pPr>
      <w:r>
        <w:rPr>
          <w:rFonts w:ascii="Calibri"/>
          <w:b/>
          <w:sz w:val="32"/>
        </w:rPr>
        <w:t>Class diagram</w:t>
      </w: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spacing w:before="5"/>
        <w:rPr>
          <w:rFonts w:ascii="Calibri"/>
          <w:b/>
          <w:sz w:val="23"/>
        </w:rPr>
      </w:pPr>
      <w:r>
        <w:drawing>
          <wp:anchor distT="0" distB="0" distL="0" distR="0" simplePos="0" relativeHeight="1024" behindDoc="0" locked="0" layoutInCell="1" allowOverlap="1">
            <wp:simplePos x="0" y="0"/>
            <wp:positionH relativeFrom="page">
              <wp:posOffset>1167130</wp:posOffset>
            </wp:positionH>
            <wp:positionV relativeFrom="paragraph">
              <wp:posOffset>206375</wp:posOffset>
            </wp:positionV>
            <wp:extent cx="5412740" cy="362394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5412666" cy="3624072"/>
                    </a:xfrm>
                    <a:prstGeom prst="rect">
                      <a:avLst/>
                    </a:prstGeom>
                  </pic:spPr>
                </pic:pic>
              </a:graphicData>
            </a:graphic>
          </wp:anchor>
        </w:drawing>
      </w:r>
    </w:p>
    <w:p>
      <w:pPr>
        <w:spacing w:after="0"/>
        <w:rPr>
          <w:rFonts w:ascii="Calibri"/>
          <w:sz w:val="23"/>
        </w:rPr>
        <w:sectPr>
          <w:pgSz w:w="11900" w:h="16850"/>
          <w:pgMar w:top="1500" w:right="740" w:bottom="0" w:left="480" w:header="720" w:footer="720" w:gutter="0"/>
        </w:sectPr>
      </w:pPr>
    </w:p>
    <w:p>
      <w:pPr>
        <w:pStyle w:val="5"/>
        <w:ind w:left="1104"/>
        <w:rPr>
          <w:rFonts w:ascii="Calibri"/>
          <w:sz w:val="20"/>
        </w:rPr>
      </w:pPr>
      <w:r>
        <w:rPr>
          <w:rFonts w:ascii="Calibri"/>
          <w:sz w:val="20"/>
        </w:rPr>
        <w:drawing>
          <wp:inline distT="0" distB="0" distL="0" distR="0">
            <wp:extent cx="5668010" cy="434848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9" cstate="print"/>
                    <a:stretch>
                      <a:fillRect/>
                    </a:stretch>
                  </pic:blipFill>
                  <pic:spPr>
                    <a:xfrm>
                      <a:off x="0" y="0"/>
                      <a:ext cx="5668301" cy="4348829"/>
                    </a:xfrm>
                    <a:prstGeom prst="rect">
                      <a:avLst/>
                    </a:prstGeom>
                  </pic:spPr>
                </pic:pic>
              </a:graphicData>
            </a:graphic>
          </wp:inline>
        </w:drawing>
      </w:r>
    </w:p>
    <w:p>
      <w:pPr>
        <w:pStyle w:val="5"/>
        <w:spacing w:before="3"/>
        <w:rPr>
          <w:rFonts w:ascii="Calibri"/>
          <w:b/>
          <w:sz w:val="11"/>
        </w:rPr>
      </w:pPr>
    </w:p>
    <w:p>
      <w:pPr>
        <w:spacing w:before="0" w:line="711" w:lineRule="exact"/>
        <w:ind w:left="960" w:right="0" w:firstLine="0"/>
        <w:jc w:val="left"/>
        <w:rPr>
          <w:rFonts w:ascii="Calibri"/>
          <w:b/>
          <w:sz w:val="60"/>
        </w:rPr>
      </w:pPr>
      <w:r>
        <w:rPr>
          <w:rFonts w:ascii="Calibri"/>
          <w:b/>
          <w:sz w:val="60"/>
        </w:rPr>
        <w:t>ER diagram</w:t>
      </w:r>
    </w:p>
    <w:p>
      <w:pPr>
        <w:spacing w:after="0" w:line="711" w:lineRule="exact"/>
        <w:jc w:val="left"/>
        <w:rPr>
          <w:rFonts w:ascii="Calibri"/>
          <w:sz w:val="60"/>
        </w:rPr>
        <w:sectPr>
          <w:pgSz w:w="11900" w:h="16850"/>
          <w:pgMar w:top="1500" w:right="740" w:bottom="280" w:left="480" w:header="720" w:footer="720" w:gutter="0"/>
        </w:sectPr>
      </w:pPr>
    </w:p>
    <w:p>
      <w:pPr>
        <w:pStyle w:val="5"/>
        <w:ind w:left="106"/>
        <w:rPr>
          <w:rFonts w:ascii="Calibri"/>
          <w:sz w:val="20"/>
        </w:rPr>
      </w:pPr>
      <w:r>
        <w:rPr>
          <w:rFonts w:ascii="Calibri"/>
          <w:sz w:val="20"/>
        </w:rPr>
        <w:drawing>
          <wp:inline distT="0" distB="0" distL="0" distR="0">
            <wp:extent cx="6553200" cy="759333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6553629" cy="7593520"/>
                    </a:xfrm>
                    <a:prstGeom prst="rect">
                      <a:avLst/>
                    </a:prstGeom>
                  </pic:spPr>
                </pic:pic>
              </a:graphicData>
            </a:graphic>
          </wp:inline>
        </w:drawing>
      </w:r>
    </w:p>
    <w:p>
      <w:pPr>
        <w:spacing w:after="0"/>
        <w:rPr>
          <w:rFonts w:ascii="Calibri"/>
          <w:sz w:val="20"/>
        </w:rPr>
        <w:sectPr>
          <w:pgSz w:w="11900" w:h="16850"/>
          <w:pgMar w:top="1440" w:right="740" w:bottom="280" w:left="480" w:header="720" w:footer="720" w:gutter="0"/>
        </w:sectPr>
      </w:pPr>
    </w:p>
    <w:p>
      <w:pPr>
        <w:pStyle w:val="5"/>
        <w:ind w:left="1859"/>
        <w:rPr>
          <w:rFonts w:ascii="Calibri"/>
          <w:sz w:val="20"/>
        </w:rPr>
      </w:pPr>
      <w:r>
        <w:rPr>
          <w:rFonts w:ascii="Calibri"/>
          <w:sz w:val="20"/>
        </w:rPr>
        <w:drawing>
          <wp:inline distT="0" distB="0" distL="0" distR="0">
            <wp:extent cx="4766945" cy="85344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1" cstate="print"/>
                    <a:stretch>
                      <a:fillRect/>
                    </a:stretch>
                  </pic:blipFill>
                  <pic:spPr>
                    <a:xfrm>
                      <a:off x="0" y="0"/>
                      <a:ext cx="4767294" cy="8534400"/>
                    </a:xfrm>
                    <a:prstGeom prst="rect">
                      <a:avLst/>
                    </a:prstGeom>
                  </pic:spPr>
                </pic:pic>
              </a:graphicData>
            </a:graphic>
          </wp:inline>
        </w:drawing>
      </w:r>
    </w:p>
    <w:p>
      <w:pPr>
        <w:spacing w:after="0"/>
        <w:rPr>
          <w:rFonts w:ascii="Calibri"/>
          <w:sz w:val="20"/>
        </w:rPr>
        <w:sectPr>
          <w:pgSz w:w="11900" w:h="16850"/>
          <w:pgMar w:top="820" w:right="740" w:bottom="280" w:left="480" w:header="720" w:footer="720" w:gutter="0"/>
        </w:sectPr>
      </w:pPr>
    </w:p>
    <w:p>
      <w:pPr>
        <w:spacing w:before="19"/>
        <w:ind w:left="946" w:right="0" w:firstLine="0"/>
        <w:jc w:val="left"/>
        <w:rPr>
          <w:rFonts w:ascii="Calibri"/>
          <w:b/>
          <w:sz w:val="32"/>
        </w:rPr>
      </w:pPr>
      <w:r>
        <w:rPr>
          <w:rFonts w:ascii="Calibri"/>
          <w:b/>
          <w:sz w:val="32"/>
        </w:rPr>
        <w:t>SEQUENCE DIAGRAM</w:t>
      </w:r>
    </w:p>
    <w:p>
      <w:pPr>
        <w:pStyle w:val="5"/>
        <w:rPr>
          <w:rFonts w:ascii="Calibri"/>
          <w:b/>
          <w:sz w:val="20"/>
        </w:rPr>
      </w:pPr>
    </w:p>
    <w:p>
      <w:pPr>
        <w:pStyle w:val="5"/>
        <w:rPr>
          <w:rFonts w:ascii="Calibri"/>
          <w:b/>
          <w:sz w:val="20"/>
        </w:rPr>
      </w:pPr>
    </w:p>
    <w:p>
      <w:pPr>
        <w:pStyle w:val="5"/>
        <w:rPr>
          <w:rFonts w:ascii="Calibri"/>
          <w:b/>
          <w:sz w:val="20"/>
        </w:rPr>
      </w:pPr>
    </w:p>
    <w:p>
      <w:pPr>
        <w:pStyle w:val="5"/>
        <w:spacing w:before="6"/>
        <w:rPr>
          <w:rFonts w:ascii="Calibri"/>
          <w:b/>
          <w:sz w:val="23"/>
        </w:rPr>
      </w:pPr>
      <w:r>
        <w:drawing>
          <wp:anchor distT="0" distB="0" distL="0" distR="0" simplePos="0" relativeHeight="1024" behindDoc="0" locked="0" layoutInCell="1" allowOverlap="1">
            <wp:simplePos x="0" y="0"/>
            <wp:positionH relativeFrom="page">
              <wp:posOffset>1005840</wp:posOffset>
            </wp:positionH>
            <wp:positionV relativeFrom="paragraph">
              <wp:posOffset>207010</wp:posOffset>
            </wp:positionV>
            <wp:extent cx="5716270" cy="40392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2" cstate="print"/>
                    <a:stretch>
                      <a:fillRect/>
                    </a:stretch>
                  </pic:blipFill>
                  <pic:spPr>
                    <a:xfrm>
                      <a:off x="0" y="0"/>
                      <a:ext cx="5716278" cy="4039076"/>
                    </a:xfrm>
                    <a:prstGeom prst="rect">
                      <a:avLst/>
                    </a:prstGeom>
                  </pic:spPr>
                </pic:pic>
              </a:graphicData>
            </a:graphic>
          </wp:anchor>
        </w:drawing>
      </w:r>
    </w:p>
    <w:p>
      <w:pPr>
        <w:spacing w:after="0"/>
        <w:rPr>
          <w:rFonts w:ascii="Calibri"/>
          <w:sz w:val="23"/>
        </w:rPr>
        <w:sectPr>
          <w:pgSz w:w="11900" w:h="16850"/>
          <w:pgMar w:top="1420" w:right="740" w:bottom="280" w:left="480" w:header="720" w:footer="720" w:gutter="0"/>
        </w:sectPr>
      </w:pPr>
    </w:p>
    <w:p>
      <w:pPr>
        <w:pStyle w:val="5"/>
        <w:ind w:left="1456"/>
        <w:rPr>
          <w:rFonts w:ascii="Calibri"/>
          <w:sz w:val="20"/>
        </w:rPr>
      </w:pPr>
      <w:r>
        <w:rPr>
          <w:rFonts w:ascii="Calibri"/>
          <w:sz w:val="20"/>
        </w:rPr>
        <w:drawing>
          <wp:inline distT="0" distB="0" distL="0" distR="0">
            <wp:extent cx="5727700" cy="4485640"/>
            <wp:effectExtent l="0" t="0" r="6350" b="10160"/>
            <wp:docPr id="19" name="image10.jpeg" descr="C:\Users\Podduturi sanjana\Downloads\screencapture-localhost-4200-start-2020-07-28-16_11_28.pngscreencapture-localhost-4200-start-2020-07-28-16_11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C:\Users\Podduturi sanjana\Downloads\screencapture-localhost-4200-start-2020-07-28-16_11_28.pngscreencapture-localhost-4200-start-2020-07-28-16_11_28"/>
                    <pic:cNvPicPr>
                      <a:picLocks noChangeAspect="1"/>
                    </pic:cNvPicPr>
                  </pic:nvPicPr>
                  <pic:blipFill>
                    <a:blip r:embed="rId13"/>
                    <a:srcRect/>
                    <a:stretch>
                      <a:fillRect/>
                    </a:stretch>
                  </pic:blipFill>
                  <pic:spPr>
                    <a:xfrm>
                      <a:off x="0" y="0"/>
                      <a:ext cx="5727700" cy="4485703"/>
                    </a:xfrm>
                    <a:prstGeom prst="rect">
                      <a:avLst/>
                    </a:prstGeom>
                  </pic:spPr>
                </pic:pic>
              </a:graphicData>
            </a:graphic>
          </wp:inline>
        </w:drawing>
      </w:r>
    </w:p>
    <w:p>
      <w:pPr>
        <w:pStyle w:val="5"/>
        <w:rPr>
          <w:rFonts w:ascii="Calibri"/>
          <w:b/>
          <w:sz w:val="20"/>
        </w:rPr>
      </w:pPr>
    </w:p>
    <w:p>
      <w:pPr>
        <w:pStyle w:val="5"/>
        <w:rPr>
          <w:rFonts w:ascii="Calibri"/>
          <w:b/>
          <w:sz w:val="20"/>
        </w:rPr>
      </w:pPr>
    </w:p>
    <w:p>
      <w:pPr>
        <w:pStyle w:val="5"/>
        <w:rPr>
          <w:rFonts w:ascii="Calibri"/>
          <w:b/>
          <w:sz w:val="20"/>
        </w:rPr>
      </w:pPr>
    </w:p>
    <w:p>
      <w:pPr>
        <w:pStyle w:val="5"/>
        <w:rPr>
          <w:rFonts w:ascii="Calibri"/>
          <w:b/>
          <w:sz w:val="20"/>
        </w:rPr>
      </w:pPr>
    </w:p>
    <w:p>
      <w:pPr>
        <w:pStyle w:val="5"/>
        <w:spacing w:before="10"/>
        <w:rPr>
          <w:rFonts w:ascii="Calibri"/>
          <w:b/>
          <w:sz w:val="14"/>
        </w:rPr>
      </w:pPr>
      <w:r>
        <w:drawing>
          <wp:anchor distT="0" distB="0" distL="0" distR="0" simplePos="0" relativeHeight="1024" behindDoc="0" locked="0" layoutInCell="1" allowOverlap="1">
            <wp:simplePos x="0" y="0"/>
            <wp:positionH relativeFrom="page">
              <wp:posOffset>622935</wp:posOffset>
            </wp:positionH>
            <wp:positionV relativeFrom="paragraph">
              <wp:posOffset>139700</wp:posOffset>
            </wp:positionV>
            <wp:extent cx="6217920" cy="366776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4" cstate="print"/>
                    <a:stretch>
                      <a:fillRect/>
                    </a:stretch>
                  </pic:blipFill>
                  <pic:spPr>
                    <a:xfrm>
                      <a:off x="0" y="0"/>
                      <a:ext cx="6217898" cy="3667601"/>
                    </a:xfrm>
                    <a:prstGeom prst="rect">
                      <a:avLst/>
                    </a:prstGeom>
                  </pic:spPr>
                </pic:pic>
              </a:graphicData>
            </a:graphic>
          </wp:anchor>
        </w:drawing>
      </w:r>
    </w:p>
    <w:p>
      <w:pPr>
        <w:spacing w:after="0"/>
        <w:rPr>
          <w:rFonts w:ascii="Calibri"/>
          <w:sz w:val="14"/>
        </w:rPr>
        <w:sectPr>
          <w:pgSz w:w="11900" w:h="16850"/>
          <w:pgMar w:top="360" w:right="740" w:bottom="280" w:left="480" w:header="720" w:footer="720" w:gutter="0"/>
        </w:sectPr>
      </w:pPr>
    </w:p>
    <w:p>
      <w:pPr>
        <w:pStyle w:val="5"/>
        <w:ind w:left="1424"/>
        <w:rPr>
          <w:rFonts w:ascii="Calibri"/>
          <w:sz w:val="20"/>
        </w:rPr>
      </w:pPr>
      <w:r>
        <w:rPr>
          <w:rFonts w:ascii="Calibri"/>
          <w:sz w:val="20"/>
        </w:rPr>
        <w:drawing>
          <wp:inline distT="0" distB="0" distL="0" distR="0">
            <wp:extent cx="5605145" cy="4389755"/>
            <wp:effectExtent l="0" t="0" r="14605" b="10795"/>
            <wp:docPr id="23" name="image12.jpeg" descr="C:\Users\Podduturi sanjana\Downloads\screencapture-localhost-4200-start-2020-07-28-16_13_56.pngscreencapture-localhost-4200-start-2020-07-28-16_13_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C:\Users\Podduturi sanjana\Downloads\screencapture-localhost-4200-start-2020-07-28-16_13_56.pngscreencapture-localhost-4200-start-2020-07-28-16_13_56"/>
                    <pic:cNvPicPr>
                      <a:picLocks noChangeAspect="1"/>
                    </pic:cNvPicPr>
                  </pic:nvPicPr>
                  <pic:blipFill>
                    <a:blip r:embed="rId15"/>
                    <a:srcRect/>
                    <a:stretch>
                      <a:fillRect/>
                    </a:stretch>
                  </pic:blipFill>
                  <pic:spPr>
                    <a:xfrm>
                      <a:off x="0" y="0"/>
                      <a:ext cx="5605145" cy="4390263"/>
                    </a:xfrm>
                    <a:prstGeom prst="rect">
                      <a:avLst/>
                    </a:prstGeom>
                  </pic:spPr>
                </pic:pic>
              </a:graphicData>
            </a:graphic>
          </wp:inline>
        </w:drawing>
      </w:r>
    </w:p>
    <w:p>
      <w:pPr>
        <w:spacing w:after="0"/>
        <w:rPr>
          <w:rFonts w:ascii="Calibri"/>
          <w:sz w:val="20"/>
        </w:rPr>
        <w:sectPr>
          <w:pgSz w:w="11900" w:h="16850"/>
          <w:pgMar w:top="360" w:right="740" w:bottom="280" w:left="480" w:header="720" w:footer="720" w:gutter="0"/>
        </w:sectPr>
      </w:pPr>
    </w:p>
    <w:p>
      <w:pPr>
        <w:pStyle w:val="5"/>
        <w:ind w:left="960"/>
        <w:rPr>
          <w:rFonts w:ascii="Calibri"/>
          <w:sz w:val="20"/>
        </w:rPr>
      </w:pPr>
      <w:r>
        <w:rPr>
          <w:rFonts w:ascii="Calibri"/>
          <w:sz w:val="20"/>
        </w:rPr>
        <w:drawing>
          <wp:inline distT="0" distB="0" distL="0" distR="0">
            <wp:extent cx="4752340" cy="4494530"/>
            <wp:effectExtent l="0" t="0" r="10160" b="1270"/>
            <wp:docPr id="25" name="image13.jpeg" descr="C:\Users\Podduturi sanjana\Downloads\screencapture-localhost-4200-track-2020-07-28-16_18_02.pngscreencapture-localhost-4200-track-2020-07-28-16_18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C:\Users\Podduturi sanjana\Downloads\screencapture-localhost-4200-track-2020-07-28-16_18_02.pngscreencapture-localhost-4200-track-2020-07-28-16_18_02"/>
                    <pic:cNvPicPr>
                      <a:picLocks noChangeAspect="1"/>
                    </pic:cNvPicPr>
                  </pic:nvPicPr>
                  <pic:blipFill>
                    <a:blip r:embed="rId16"/>
                    <a:srcRect/>
                    <a:stretch>
                      <a:fillRect/>
                    </a:stretch>
                  </pic:blipFill>
                  <pic:spPr>
                    <a:xfrm>
                      <a:off x="0" y="0"/>
                      <a:ext cx="4752340" cy="4494847"/>
                    </a:xfrm>
                    <a:prstGeom prst="rect">
                      <a:avLst/>
                    </a:prstGeom>
                  </pic:spPr>
                </pic:pic>
              </a:graphicData>
            </a:graphic>
          </wp:inline>
        </w:drawing>
      </w:r>
    </w:p>
    <w:p>
      <w:pPr>
        <w:spacing w:after="0"/>
        <w:rPr>
          <w:rFonts w:ascii="Calibri"/>
          <w:sz w:val="20"/>
        </w:rPr>
        <w:sectPr>
          <w:pgSz w:w="11900" w:h="16850"/>
          <w:pgMar w:top="360" w:right="740" w:bottom="280" w:left="480" w:header="720" w:footer="720" w:gutter="0"/>
        </w:sectPr>
      </w:pPr>
    </w:p>
    <w:p>
      <w:pPr>
        <w:pStyle w:val="5"/>
        <w:ind w:left="1697"/>
        <w:rPr>
          <w:rFonts w:ascii="Calibri"/>
          <w:sz w:val="20"/>
        </w:rPr>
      </w:pPr>
      <w:r>
        <w:rPr>
          <w:rFonts w:ascii="Calibri"/>
          <w:sz w:val="20"/>
        </w:rPr>
        <w:drawing>
          <wp:inline distT="0" distB="0" distL="0" distR="0">
            <wp:extent cx="4944745" cy="8168640"/>
            <wp:effectExtent l="0" t="0" r="8255" b="3810"/>
            <wp:docPr id="27" name="image14.jpeg" descr="C:\Users\Podduturi sanjana\Downloads\screencapture-localhost-4200-courierrequest-2020-07-28-16_18_46.pngscreencapture-localhost-4200-courierrequest-2020-07-28-16_18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C:\Users\Podduturi sanjana\Downloads\screencapture-localhost-4200-courierrequest-2020-07-28-16_18_46.pngscreencapture-localhost-4200-courierrequest-2020-07-28-16_18_46"/>
                    <pic:cNvPicPr>
                      <a:picLocks noChangeAspect="1"/>
                    </pic:cNvPicPr>
                  </pic:nvPicPr>
                  <pic:blipFill>
                    <a:blip r:embed="rId17"/>
                    <a:srcRect/>
                    <a:stretch>
                      <a:fillRect/>
                    </a:stretch>
                  </pic:blipFill>
                  <pic:spPr>
                    <a:xfrm>
                      <a:off x="0" y="0"/>
                      <a:ext cx="4944745" cy="8168640"/>
                    </a:xfrm>
                    <a:prstGeom prst="rect">
                      <a:avLst/>
                    </a:prstGeom>
                  </pic:spPr>
                </pic:pic>
              </a:graphicData>
            </a:graphic>
          </wp:inline>
        </w:drawing>
      </w:r>
    </w:p>
    <w:p>
      <w:pPr>
        <w:spacing w:after="0"/>
        <w:rPr>
          <w:rFonts w:ascii="Calibri"/>
          <w:sz w:val="20"/>
        </w:rPr>
        <w:sectPr>
          <w:pgSz w:w="11900" w:h="16850"/>
          <w:pgMar w:top="360" w:right="740" w:bottom="280" w:left="480" w:header="720" w:footer="720" w:gutter="0"/>
        </w:sectPr>
      </w:pPr>
    </w:p>
    <w:p>
      <w:pPr>
        <w:pStyle w:val="5"/>
        <w:ind w:left="641"/>
        <w:rPr>
          <w:rFonts w:ascii="Calibri"/>
          <w:sz w:val="20"/>
        </w:rPr>
      </w:pPr>
      <w:r>
        <w:rPr>
          <w:rFonts w:ascii="Calibri"/>
          <w:sz w:val="20"/>
        </w:rPr>
        <w:drawing>
          <wp:inline distT="0" distB="0" distL="0" distR="0">
            <wp:extent cx="5791200" cy="267779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8" cstate="print"/>
                    <a:stretch>
                      <a:fillRect/>
                    </a:stretch>
                  </pic:blipFill>
                  <pic:spPr>
                    <a:xfrm>
                      <a:off x="0" y="0"/>
                      <a:ext cx="5791213" cy="2678429"/>
                    </a:xfrm>
                    <a:prstGeom prst="rect">
                      <a:avLst/>
                    </a:prstGeom>
                  </pic:spPr>
                </pic:pic>
              </a:graphicData>
            </a:graphic>
          </wp:inline>
        </w:drawing>
      </w:r>
    </w:p>
    <w:p>
      <w:pPr>
        <w:pStyle w:val="5"/>
        <w:rPr>
          <w:rFonts w:ascii="Calibri"/>
          <w:b/>
          <w:sz w:val="20"/>
        </w:rPr>
      </w:pPr>
    </w:p>
    <w:p>
      <w:pPr>
        <w:pStyle w:val="5"/>
        <w:spacing w:before="7"/>
        <w:rPr>
          <w:rFonts w:ascii="Calibri"/>
          <w:b/>
          <w:sz w:val="26"/>
        </w:rPr>
      </w:pPr>
      <w:r>
        <w:drawing>
          <wp:anchor distT="0" distB="0" distL="0" distR="0" simplePos="0" relativeHeight="1024" behindDoc="0" locked="0" layoutInCell="1" allowOverlap="1">
            <wp:simplePos x="0" y="0"/>
            <wp:positionH relativeFrom="page">
              <wp:posOffset>711200</wp:posOffset>
            </wp:positionH>
            <wp:positionV relativeFrom="paragraph">
              <wp:posOffset>230505</wp:posOffset>
            </wp:positionV>
            <wp:extent cx="5638800" cy="260794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9" cstate="print"/>
                    <a:stretch>
                      <a:fillRect/>
                    </a:stretch>
                  </pic:blipFill>
                  <pic:spPr>
                    <a:xfrm>
                      <a:off x="0" y="0"/>
                      <a:ext cx="5639083" cy="2607945"/>
                    </a:xfrm>
                    <a:prstGeom prst="rect">
                      <a:avLst/>
                    </a:prstGeom>
                  </pic:spPr>
                </pic:pic>
              </a:graphicData>
            </a:graphic>
          </wp:anchor>
        </w:drawing>
      </w:r>
    </w:p>
    <w:p>
      <w:pPr>
        <w:spacing w:after="0"/>
        <w:rPr>
          <w:rFonts w:ascii="Calibri"/>
          <w:sz w:val="26"/>
        </w:rPr>
        <w:sectPr>
          <w:pgSz w:w="11900" w:h="16850"/>
          <w:pgMar w:top="360" w:right="740" w:bottom="280" w:left="480" w:header="720" w:footer="720" w:gutter="0"/>
        </w:sectPr>
      </w:pPr>
    </w:p>
    <w:p>
      <w:pPr>
        <w:spacing w:before="67"/>
        <w:ind w:left="3426" w:right="4047" w:firstLine="0"/>
        <w:jc w:val="center"/>
        <w:rPr>
          <w:b/>
          <w:sz w:val="60"/>
        </w:rPr>
      </w:pPr>
      <w:r>
        <w:drawing>
          <wp:anchor distT="0" distB="0" distL="0" distR="0" simplePos="0" relativeHeight="1024" behindDoc="0" locked="0" layoutInCell="1" allowOverlap="1">
            <wp:simplePos x="0" y="0"/>
            <wp:positionH relativeFrom="page">
              <wp:posOffset>914400</wp:posOffset>
            </wp:positionH>
            <wp:positionV relativeFrom="paragraph">
              <wp:posOffset>512445</wp:posOffset>
            </wp:positionV>
            <wp:extent cx="5708015" cy="37465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0" cstate="print"/>
                    <a:stretch>
                      <a:fillRect/>
                    </a:stretch>
                  </pic:blipFill>
                  <pic:spPr>
                    <a:xfrm>
                      <a:off x="0" y="0"/>
                      <a:ext cx="5707813" cy="3746563"/>
                    </a:xfrm>
                    <a:prstGeom prst="rect">
                      <a:avLst/>
                    </a:prstGeom>
                  </pic:spPr>
                </pic:pic>
              </a:graphicData>
            </a:graphic>
          </wp:anchor>
        </w:drawing>
      </w:r>
      <w:r>
        <w:rPr>
          <w:b/>
          <w:sz w:val="60"/>
        </w:rPr>
        <w:t>Chapter [6]</w:t>
      </w:r>
    </w:p>
    <w:p>
      <w:pPr>
        <w:pStyle w:val="5"/>
        <w:rPr>
          <w:b/>
          <w:sz w:val="20"/>
        </w:rPr>
      </w:pPr>
    </w:p>
    <w:p>
      <w:pPr>
        <w:pStyle w:val="5"/>
        <w:spacing w:before="9"/>
        <w:rPr>
          <w:b/>
          <w:sz w:val="21"/>
        </w:rPr>
      </w:pPr>
      <w:r>
        <w:drawing>
          <wp:anchor distT="0" distB="0" distL="0" distR="0" simplePos="0" relativeHeight="1024" behindDoc="0" locked="0" layoutInCell="1" allowOverlap="1">
            <wp:simplePos x="0" y="0"/>
            <wp:positionH relativeFrom="page">
              <wp:posOffset>914400</wp:posOffset>
            </wp:positionH>
            <wp:positionV relativeFrom="paragraph">
              <wp:posOffset>183515</wp:posOffset>
            </wp:positionV>
            <wp:extent cx="5713095" cy="376491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1" cstate="print"/>
                    <a:stretch>
                      <a:fillRect/>
                    </a:stretch>
                  </pic:blipFill>
                  <pic:spPr>
                    <a:xfrm>
                      <a:off x="0" y="0"/>
                      <a:ext cx="5713255" cy="3765041"/>
                    </a:xfrm>
                    <a:prstGeom prst="rect">
                      <a:avLst/>
                    </a:prstGeom>
                  </pic:spPr>
                </pic:pic>
              </a:graphicData>
            </a:graphic>
          </wp:anchor>
        </w:drawing>
      </w:r>
    </w:p>
    <w:p>
      <w:pPr>
        <w:spacing w:after="0"/>
        <w:rPr>
          <w:sz w:val="21"/>
        </w:rPr>
        <w:sectPr>
          <w:pgSz w:w="11900" w:h="16850"/>
          <w:pgMar w:top="300" w:right="740" w:bottom="280" w:left="480" w:header="720" w:footer="720" w:gutter="0"/>
        </w:sectPr>
      </w:pPr>
    </w:p>
    <w:p>
      <w:pPr>
        <w:pStyle w:val="5"/>
        <w:ind w:left="1136"/>
        <w:rPr>
          <w:sz w:val="20"/>
        </w:rPr>
      </w:pPr>
      <w:r>
        <w:rPr>
          <w:sz w:val="20"/>
        </w:rPr>
        <w:drawing>
          <wp:inline distT="0" distB="0" distL="0" distR="0">
            <wp:extent cx="5506720" cy="127889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2" cstate="print"/>
                    <a:stretch>
                      <a:fillRect/>
                    </a:stretch>
                  </pic:blipFill>
                  <pic:spPr>
                    <a:xfrm>
                      <a:off x="0" y="0"/>
                      <a:ext cx="5506959" cy="1279398"/>
                    </a:xfrm>
                    <a:prstGeom prst="rect">
                      <a:avLst/>
                    </a:prstGeom>
                  </pic:spPr>
                </pic:pic>
              </a:graphicData>
            </a:graphic>
          </wp:inline>
        </w:drawing>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9"/>
        <w:rPr>
          <w:b/>
          <w:sz w:val="28"/>
        </w:rPr>
      </w:pPr>
      <w:r>
        <w:drawing>
          <wp:anchor distT="0" distB="0" distL="0" distR="0" simplePos="0" relativeHeight="1024" behindDoc="0" locked="0" layoutInCell="1" allowOverlap="1">
            <wp:simplePos x="0" y="0"/>
            <wp:positionH relativeFrom="page">
              <wp:posOffset>1026160</wp:posOffset>
            </wp:positionH>
            <wp:positionV relativeFrom="paragraph">
              <wp:posOffset>234950</wp:posOffset>
            </wp:positionV>
            <wp:extent cx="5506720" cy="133477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3" cstate="print"/>
                    <a:stretch>
                      <a:fillRect/>
                    </a:stretch>
                  </pic:blipFill>
                  <pic:spPr>
                    <a:xfrm>
                      <a:off x="0" y="0"/>
                      <a:ext cx="5506951" cy="1335024"/>
                    </a:xfrm>
                    <a:prstGeom prst="rect">
                      <a:avLst/>
                    </a:prstGeom>
                  </pic:spPr>
                </pic:pic>
              </a:graphicData>
            </a:graphic>
          </wp:anchor>
        </w:drawing>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6"/>
        <w:rPr>
          <w:b/>
          <w:sz w:val="21"/>
        </w:rPr>
      </w:pPr>
      <w:r>
        <w:drawing>
          <wp:anchor distT="0" distB="0" distL="0" distR="0" simplePos="0" relativeHeight="1024" behindDoc="0" locked="0" layoutInCell="1" allowOverlap="1">
            <wp:simplePos x="0" y="0"/>
            <wp:positionH relativeFrom="page">
              <wp:posOffset>914400</wp:posOffset>
            </wp:positionH>
            <wp:positionV relativeFrom="paragraph">
              <wp:posOffset>181610</wp:posOffset>
            </wp:positionV>
            <wp:extent cx="5675630" cy="372681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24" cstate="print"/>
                    <a:stretch>
                      <a:fillRect/>
                    </a:stretch>
                  </pic:blipFill>
                  <pic:spPr>
                    <a:xfrm>
                      <a:off x="0" y="0"/>
                      <a:ext cx="5675937" cy="3726942"/>
                    </a:xfrm>
                    <a:prstGeom prst="rect">
                      <a:avLst/>
                    </a:prstGeom>
                  </pic:spPr>
                </pic:pic>
              </a:graphicData>
            </a:graphic>
          </wp:anchor>
        </w:drawing>
      </w:r>
    </w:p>
    <w:p>
      <w:pPr>
        <w:spacing w:after="0"/>
        <w:rPr>
          <w:sz w:val="21"/>
        </w:rPr>
        <w:sectPr>
          <w:pgSz w:w="11900" w:h="16850"/>
          <w:pgMar w:top="460" w:right="740" w:bottom="280" w:left="480" w:header="720" w:footer="720" w:gutter="0"/>
        </w:sectPr>
      </w:pPr>
    </w:p>
    <w:p>
      <w:pPr>
        <w:pStyle w:val="5"/>
        <w:ind w:left="1048"/>
        <w:rPr>
          <w:sz w:val="20"/>
        </w:rPr>
      </w:pPr>
      <w:r>
        <w:rPr>
          <w:sz w:val="20"/>
        </w:rPr>
        <w:drawing>
          <wp:inline distT="0" distB="0" distL="0" distR="0">
            <wp:extent cx="5638165" cy="107124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5" cstate="print"/>
                    <a:stretch>
                      <a:fillRect/>
                    </a:stretch>
                  </pic:blipFill>
                  <pic:spPr>
                    <a:xfrm>
                      <a:off x="0" y="0"/>
                      <a:ext cx="5638759" cy="1071372"/>
                    </a:xfrm>
                    <a:prstGeom prst="rect">
                      <a:avLst/>
                    </a:prstGeom>
                  </pic:spPr>
                </pic:pic>
              </a:graphicData>
            </a:graphic>
          </wp:inline>
        </w:drawing>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1"/>
        <w:rPr>
          <w:b/>
          <w:sz w:val="14"/>
        </w:rPr>
      </w:pPr>
      <w:r>
        <w:drawing>
          <wp:anchor distT="0" distB="0" distL="0" distR="0" simplePos="0" relativeHeight="1024" behindDoc="0" locked="0" layoutInCell="1" allowOverlap="1">
            <wp:simplePos x="0" y="0"/>
            <wp:positionH relativeFrom="page">
              <wp:posOffset>970915</wp:posOffset>
            </wp:positionH>
            <wp:positionV relativeFrom="paragraph">
              <wp:posOffset>127635</wp:posOffset>
            </wp:positionV>
            <wp:extent cx="5638800" cy="118427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6" cstate="print"/>
                    <a:stretch>
                      <a:fillRect/>
                    </a:stretch>
                  </pic:blipFill>
                  <pic:spPr>
                    <a:xfrm>
                      <a:off x="0" y="0"/>
                      <a:ext cx="5638838" cy="1184148"/>
                    </a:xfrm>
                    <a:prstGeom prst="rect">
                      <a:avLst/>
                    </a:prstGeom>
                  </pic:spPr>
                </pic:pic>
              </a:graphicData>
            </a:graphic>
          </wp:anchor>
        </w:drawing>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9"/>
        <w:rPr>
          <w:b/>
          <w:sz w:val="14"/>
        </w:rPr>
      </w:pPr>
      <w:r>
        <w:drawing>
          <wp:anchor distT="0" distB="0" distL="0" distR="0" simplePos="0" relativeHeight="1024" behindDoc="0" locked="0" layoutInCell="1" allowOverlap="1">
            <wp:simplePos x="0" y="0"/>
            <wp:positionH relativeFrom="page">
              <wp:posOffset>971550</wp:posOffset>
            </wp:positionH>
            <wp:positionV relativeFrom="paragraph">
              <wp:posOffset>132080</wp:posOffset>
            </wp:positionV>
            <wp:extent cx="5659120" cy="131445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27" cstate="print"/>
                    <a:stretch>
                      <a:fillRect/>
                    </a:stretch>
                  </pic:blipFill>
                  <pic:spPr>
                    <a:xfrm>
                      <a:off x="0" y="0"/>
                      <a:ext cx="5659020" cy="1314450"/>
                    </a:xfrm>
                    <a:prstGeom prst="rect">
                      <a:avLst/>
                    </a:prstGeom>
                  </pic:spPr>
                </pic:pic>
              </a:graphicData>
            </a:graphic>
          </wp:anchor>
        </w:drawing>
      </w:r>
    </w:p>
    <w:p>
      <w:pPr>
        <w:spacing w:after="0"/>
        <w:rPr>
          <w:sz w:val="14"/>
        </w:rPr>
        <w:sectPr>
          <w:pgSz w:w="11900" w:h="16850"/>
          <w:pgMar w:top="360" w:right="740" w:bottom="280" w:left="480" w:header="720" w:footer="720" w:gutter="0"/>
        </w:sectPr>
      </w:pPr>
    </w:p>
    <w:p>
      <w:pPr>
        <w:pStyle w:val="5"/>
        <w:ind w:left="1048"/>
        <w:rPr>
          <w:sz w:val="20"/>
        </w:rPr>
      </w:pPr>
      <w:r>
        <w:rPr>
          <w:sz w:val="20"/>
        </w:rPr>
        <w:drawing>
          <wp:inline distT="0" distB="0" distL="0" distR="0">
            <wp:extent cx="5582285" cy="129667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28" cstate="print"/>
                    <a:stretch>
                      <a:fillRect/>
                    </a:stretch>
                  </pic:blipFill>
                  <pic:spPr>
                    <a:xfrm>
                      <a:off x="0" y="0"/>
                      <a:ext cx="5582444" cy="1296924"/>
                    </a:xfrm>
                    <a:prstGeom prst="rect">
                      <a:avLst/>
                    </a:prstGeom>
                  </pic:spPr>
                </pic:pic>
              </a:graphicData>
            </a:graphic>
          </wp:inline>
        </w:drawing>
      </w:r>
    </w:p>
    <w:p>
      <w:pPr>
        <w:pStyle w:val="5"/>
        <w:rPr>
          <w:b/>
          <w:sz w:val="20"/>
        </w:rPr>
      </w:pPr>
    </w:p>
    <w:p>
      <w:pPr>
        <w:pStyle w:val="5"/>
        <w:rPr>
          <w:b/>
          <w:sz w:val="20"/>
        </w:rPr>
      </w:pPr>
    </w:p>
    <w:p>
      <w:pPr>
        <w:spacing w:before="245"/>
        <w:ind w:left="946" w:right="0" w:firstLine="0"/>
        <w:jc w:val="left"/>
        <w:rPr>
          <w:b/>
          <w:sz w:val="44"/>
        </w:rPr>
      </w:pPr>
      <w:r>
        <w:rPr>
          <w:b/>
          <w:sz w:val="44"/>
        </w:rPr>
        <w:t>MODULES:</w:t>
      </w:r>
    </w:p>
    <w:p>
      <w:pPr>
        <w:pStyle w:val="5"/>
        <w:spacing w:before="6"/>
        <w:rPr>
          <w:b/>
          <w:sz w:val="71"/>
        </w:rPr>
      </w:pPr>
    </w:p>
    <w:p>
      <w:pPr>
        <w:spacing w:before="1"/>
        <w:ind w:left="946" w:right="0" w:firstLine="0"/>
        <w:jc w:val="left"/>
        <w:rPr>
          <w:b/>
          <w:sz w:val="40"/>
        </w:rPr>
      </w:pPr>
      <w:r>
        <w:rPr>
          <w:b/>
          <w:sz w:val="40"/>
        </w:rPr>
        <w:t>Courier Registration and Monitoring Module:</w:t>
      </w:r>
    </w:p>
    <w:p>
      <w:pPr>
        <w:pStyle w:val="5"/>
        <w:spacing w:before="378"/>
        <w:ind w:left="955" w:right="706" w:hanging="10"/>
        <w:jc w:val="both"/>
      </w:pPr>
      <w:r>
        <w:t>This module is used by the User to register the courier and pay the required amount. Users can send</w:t>
      </w:r>
    </w:p>
    <w:p>
      <w:pPr>
        <w:pStyle w:val="5"/>
        <w:tabs>
          <w:tab w:val="left" w:pos="5064"/>
        </w:tabs>
        <w:spacing w:before="11"/>
        <w:ind w:left="955" w:right="1569" w:hanging="10"/>
        <w:jc w:val="both"/>
        <w:rPr>
          <w:b/>
          <w:sz w:val="40"/>
        </w:rPr>
      </w:pPr>
      <w:r>
        <w:t>their couriers across the internet and no need to visit anywhere.Users can be able to monitor the current status of</w:t>
      </w:r>
      <w:r>
        <w:rPr>
          <w:spacing w:val="49"/>
        </w:rPr>
        <w:t xml:space="preserve"> </w:t>
      </w:r>
      <w:r>
        <w:t>the</w:t>
      </w:r>
      <w:r>
        <w:rPr>
          <w:spacing w:val="49"/>
        </w:rPr>
        <w:t xml:space="preserve"> </w:t>
      </w:r>
      <w:r>
        <w:t>courier.</w:t>
      </w:r>
      <w:r>
        <w:tab/>
      </w:r>
      <w:r>
        <w:rPr>
          <w:b/>
          <w:sz w:val="40"/>
        </w:rPr>
        <w:t xml:space="preserve">Courier </w:t>
      </w:r>
      <w:r>
        <w:rPr>
          <w:b/>
          <w:spacing w:val="-3"/>
          <w:sz w:val="40"/>
        </w:rPr>
        <w:t xml:space="preserve">Management </w:t>
      </w:r>
      <w:r>
        <w:rPr>
          <w:b/>
          <w:sz w:val="40"/>
        </w:rPr>
        <w:t>Module :</w:t>
      </w:r>
    </w:p>
    <w:p>
      <w:pPr>
        <w:pStyle w:val="5"/>
        <w:spacing w:before="13" w:line="237" w:lineRule="auto"/>
        <w:ind w:left="955" w:right="1164" w:hanging="10"/>
      </w:pPr>
      <w:r>
        <w:t>This module is used by the Admin to manage the courier distribution.This module decides the optimum</w:t>
      </w:r>
      <w:r>
        <w:rPr>
          <w:spacing w:val="74"/>
        </w:rPr>
        <w:t xml:space="preserve"> </w:t>
      </w:r>
      <w:r>
        <w:t>transportation costs based on the requested courier service.</w:t>
      </w:r>
    </w:p>
    <w:p>
      <w:pPr>
        <w:pStyle w:val="5"/>
        <w:rPr>
          <w:sz w:val="38"/>
        </w:rPr>
      </w:pPr>
    </w:p>
    <w:p>
      <w:pPr>
        <w:spacing w:before="0"/>
        <w:ind w:left="946" w:right="0" w:firstLine="0"/>
        <w:jc w:val="left"/>
        <w:rPr>
          <w:b/>
          <w:sz w:val="40"/>
        </w:rPr>
      </w:pPr>
      <w:r>
        <w:rPr>
          <w:b/>
          <w:sz w:val="40"/>
        </w:rPr>
        <w:t>Transportation Module :</w:t>
      </w:r>
    </w:p>
    <w:p>
      <w:pPr>
        <w:pStyle w:val="5"/>
        <w:spacing w:before="33" w:line="237" w:lineRule="auto"/>
        <w:ind w:left="955" w:right="1837" w:hanging="10"/>
      </w:pPr>
      <w:r>
        <w:t>This Module is used by the Admin to manage transportation vehicles and their routes based on the addresses of the couriers and courier services.</w:t>
      </w:r>
    </w:p>
    <w:p>
      <w:pPr>
        <w:pStyle w:val="5"/>
        <w:spacing w:before="3"/>
        <w:rPr>
          <w:sz w:val="38"/>
        </w:rPr>
      </w:pPr>
    </w:p>
    <w:p>
      <w:pPr>
        <w:pStyle w:val="4"/>
        <w:spacing w:before="1"/>
      </w:pPr>
      <w:r>
        <w:t>Dashboard Module :</w:t>
      </w:r>
    </w:p>
    <w:p>
      <w:pPr>
        <w:pStyle w:val="5"/>
        <w:spacing w:before="33" w:line="237" w:lineRule="auto"/>
        <w:ind w:left="955" w:right="1065" w:hanging="10"/>
      </w:pPr>
      <w:r>
        <w:t>The objective of this module is to provide a dashboard to the admin which shows the arrival of the couriers and the couriers to be departed(with their destination,status).Admin can checkout to</w:t>
      </w:r>
    </w:p>
    <w:p>
      <w:pPr>
        <w:spacing w:before="0" w:line="326" w:lineRule="auto"/>
        <w:ind w:left="955" w:right="1071" w:hanging="10"/>
        <w:jc w:val="both"/>
        <w:rPr>
          <w:b/>
          <w:sz w:val="40"/>
        </w:rPr>
      </w:pPr>
      <w:r>
        <w:rPr>
          <w:sz w:val="32"/>
        </w:rPr>
        <w:t xml:space="preserve">ensure that all couriers are dispatched on time as planned by the Courier Management module. </w:t>
      </w:r>
      <w:r>
        <w:rPr>
          <w:b/>
          <w:sz w:val="40"/>
        </w:rPr>
        <w:t>User Courier Tracking Module :</w:t>
      </w:r>
    </w:p>
    <w:p>
      <w:pPr>
        <w:spacing w:after="0" w:line="326" w:lineRule="auto"/>
        <w:jc w:val="both"/>
        <w:rPr>
          <w:sz w:val="40"/>
        </w:rPr>
        <w:sectPr>
          <w:pgSz w:w="11900" w:h="16850"/>
          <w:pgMar w:top="460" w:right="740" w:bottom="280" w:left="480" w:header="720" w:footer="720" w:gutter="0"/>
        </w:sectPr>
      </w:pPr>
    </w:p>
    <w:p>
      <w:pPr>
        <w:pStyle w:val="5"/>
        <w:spacing w:before="61"/>
        <w:ind w:left="955" w:right="1033" w:hanging="10"/>
      </w:pPr>
      <w:r>
        <w:t>This module enables users to track the courier location and status using the courier consignment id.</w:t>
      </w:r>
    </w:p>
    <w:p>
      <w:pPr>
        <w:pStyle w:val="5"/>
        <w:rPr>
          <w:sz w:val="38"/>
        </w:rPr>
      </w:pPr>
    </w:p>
    <w:p>
      <w:pPr>
        <w:pStyle w:val="4"/>
        <w:spacing w:before="1"/>
      </w:pPr>
      <w:r>
        <w:t>Courier Location Data Capture Module :</w:t>
      </w:r>
    </w:p>
    <w:p>
      <w:pPr>
        <w:pStyle w:val="5"/>
        <w:spacing w:before="375" w:line="244" w:lineRule="auto"/>
        <w:ind w:left="946"/>
      </w:pPr>
      <w:r>
        <w:t>This module captures the entry and exit of all the couriers to the warehouses,transportation vehicles</w:t>
      </w:r>
    </w:p>
    <w:p>
      <w:pPr>
        <w:pStyle w:val="5"/>
        <w:spacing w:line="237" w:lineRule="auto"/>
        <w:ind w:left="955" w:right="1033" w:hanging="10"/>
      </w:pPr>
      <w:r>
        <w:t>and final destination.This information is used by the other modules to track the courier location and transportation id.</w:t>
      </w:r>
    </w:p>
    <w:p>
      <w:pPr>
        <w:pStyle w:val="5"/>
        <w:spacing w:before="10"/>
        <w:rPr>
          <w:sz w:val="37"/>
        </w:rPr>
      </w:pPr>
    </w:p>
    <w:p>
      <w:pPr>
        <w:pStyle w:val="4"/>
      </w:pPr>
      <w:r>
        <w:t>SSO Module :</w:t>
      </w:r>
    </w:p>
    <w:p>
      <w:pPr>
        <w:pStyle w:val="5"/>
        <w:spacing w:before="36"/>
        <w:ind w:left="946"/>
      </w:pPr>
      <w:r>
        <w:t>This module provides Single Sign On for all internal applications.</w:t>
      </w:r>
    </w:p>
    <w:p>
      <w:pPr>
        <w:pStyle w:val="5"/>
        <w:spacing w:before="10"/>
        <w:rPr>
          <w:sz w:val="37"/>
        </w:rPr>
      </w:pPr>
    </w:p>
    <w:p>
      <w:pPr>
        <w:pStyle w:val="4"/>
      </w:pPr>
      <w:r>
        <w:t>Admin Module:</w:t>
      </w:r>
    </w:p>
    <w:p>
      <w:pPr>
        <w:pStyle w:val="5"/>
        <w:tabs>
          <w:tab w:val="left" w:pos="1986"/>
          <w:tab w:val="left" w:pos="3471"/>
          <w:tab w:val="left" w:pos="4140"/>
          <w:tab w:val="left" w:pos="5270"/>
          <w:tab w:val="left" w:pos="5973"/>
          <w:tab w:val="left" w:pos="7563"/>
          <w:tab w:val="left" w:pos="8446"/>
        </w:tabs>
        <w:spacing w:before="37"/>
        <w:ind w:left="955" w:right="700" w:hanging="10"/>
      </w:pPr>
      <w:r>
        <w:t>This</w:t>
      </w:r>
      <w:r>
        <w:tab/>
      </w:r>
      <w:r>
        <w:t>module</w:t>
      </w:r>
      <w:r>
        <w:tab/>
      </w:r>
      <w:r>
        <w:t>is</w:t>
      </w:r>
      <w:r>
        <w:tab/>
      </w:r>
      <w:r>
        <w:t>used</w:t>
      </w:r>
      <w:r>
        <w:tab/>
      </w:r>
      <w:r>
        <w:t>to</w:t>
      </w:r>
      <w:r>
        <w:tab/>
      </w:r>
      <w:r>
        <w:t>manage</w:t>
      </w:r>
      <w:r>
        <w:tab/>
      </w:r>
      <w:r>
        <w:t>the</w:t>
      </w:r>
      <w:r>
        <w:tab/>
      </w:r>
      <w:r>
        <w:rPr>
          <w:w w:val="95"/>
        </w:rPr>
        <w:t xml:space="preserve">application </w:t>
      </w:r>
      <w:r>
        <w:t>configurations,applications users and their</w:t>
      </w:r>
      <w:r>
        <w:rPr>
          <w:spacing w:val="-7"/>
        </w:rPr>
        <w:t xml:space="preserve"> </w:t>
      </w:r>
      <w:r>
        <w:t>permissions.</w:t>
      </w:r>
    </w:p>
    <w:p>
      <w:pPr>
        <w:pStyle w:val="5"/>
        <w:rPr>
          <w:sz w:val="38"/>
        </w:rPr>
      </w:pPr>
    </w:p>
    <w:p>
      <w:pPr>
        <w:pStyle w:val="4"/>
      </w:pPr>
      <w:r>
        <w:t>CourierBoy Module:</w:t>
      </w:r>
    </w:p>
    <w:p>
      <w:pPr>
        <w:pStyle w:val="5"/>
        <w:spacing w:before="34" w:line="237" w:lineRule="auto"/>
        <w:ind w:left="955" w:right="1142" w:hanging="10"/>
      </w:pPr>
      <w:r>
        <w:t>This module is used by the courierboy which shows report of couriers to recieve and deliver based on the destination and courier service.</w:t>
      </w:r>
    </w:p>
    <w:p>
      <w:pPr>
        <w:pStyle w:val="5"/>
        <w:spacing w:before="3"/>
        <w:rPr>
          <w:sz w:val="47"/>
        </w:rPr>
      </w:pPr>
    </w:p>
    <w:p>
      <w:pPr>
        <w:spacing w:before="0"/>
        <w:ind w:left="3269" w:right="0" w:firstLine="0"/>
        <w:jc w:val="left"/>
        <w:rPr>
          <w:b/>
          <w:sz w:val="44"/>
        </w:rPr>
      </w:pPr>
      <w:r>
        <w:rPr>
          <w:b/>
          <w:sz w:val="44"/>
        </w:rPr>
        <w:t>Chapter[7]</w:t>
      </w:r>
    </w:p>
    <w:p>
      <w:pPr>
        <w:pStyle w:val="5"/>
        <w:spacing w:before="2"/>
        <w:rPr>
          <w:b/>
          <w:sz w:val="43"/>
        </w:rPr>
      </w:pPr>
    </w:p>
    <w:p>
      <w:pPr>
        <w:spacing w:before="0"/>
        <w:ind w:left="946" w:right="0" w:firstLine="0"/>
        <w:jc w:val="left"/>
        <w:rPr>
          <w:b/>
          <w:sz w:val="60"/>
        </w:rPr>
      </w:pPr>
      <w:r>
        <w:rPr>
          <w:b/>
          <w:sz w:val="60"/>
        </w:rPr>
        <w:t>Discussion and Conclusion</w:t>
      </w:r>
    </w:p>
    <w:p>
      <w:pPr>
        <w:pStyle w:val="4"/>
        <w:spacing w:before="496"/>
      </w:pPr>
      <w:r>
        <w:t>Discussion:</w:t>
      </w:r>
    </w:p>
    <w:p>
      <w:pPr>
        <w:pStyle w:val="5"/>
        <w:spacing w:before="160" w:line="242" w:lineRule="auto"/>
        <w:ind w:left="955" w:right="697" w:hanging="10"/>
        <w:jc w:val="both"/>
      </w:pPr>
      <w:r>
        <w:t>The software is verified and validated for different critical inputs and it produces accurate result. The software can be modified according to user requirements. The database files used in this software are designed carefully to overcome the problems of storing</w:t>
      </w:r>
      <w:r>
        <w:rPr>
          <w:spacing w:val="-15"/>
        </w:rPr>
        <w:t xml:space="preserve"> </w:t>
      </w:r>
      <w:r>
        <w:t>and</w:t>
      </w:r>
      <w:r>
        <w:rPr>
          <w:spacing w:val="-14"/>
        </w:rPr>
        <w:t xml:space="preserve"> </w:t>
      </w:r>
      <w:r>
        <w:t>retrieval</w:t>
      </w:r>
      <w:r>
        <w:rPr>
          <w:spacing w:val="-15"/>
        </w:rPr>
        <w:t xml:space="preserve"> </w:t>
      </w:r>
      <w:r>
        <w:t>of</w:t>
      </w:r>
      <w:r>
        <w:rPr>
          <w:spacing w:val="-14"/>
        </w:rPr>
        <w:t xml:space="preserve"> </w:t>
      </w:r>
      <w:r>
        <w:t>information</w:t>
      </w:r>
      <w:r>
        <w:rPr>
          <w:spacing w:val="-14"/>
        </w:rPr>
        <w:t xml:space="preserve"> </w:t>
      </w:r>
      <w:r>
        <w:t>generally</w:t>
      </w:r>
      <w:r>
        <w:rPr>
          <w:spacing w:val="-15"/>
        </w:rPr>
        <w:t xml:space="preserve"> </w:t>
      </w:r>
      <w:r>
        <w:t>related</w:t>
      </w:r>
      <w:r>
        <w:rPr>
          <w:spacing w:val="-11"/>
        </w:rPr>
        <w:t xml:space="preserve"> </w:t>
      </w:r>
      <w:r>
        <w:t>to</w:t>
      </w:r>
      <w:r>
        <w:rPr>
          <w:spacing w:val="-15"/>
        </w:rPr>
        <w:t xml:space="preserve"> </w:t>
      </w:r>
      <w:r>
        <w:t>traditional file processing</w:t>
      </w:r>
      <w:r>
        <w:rPr>
          <w:spacing w:val="-3"/>
        </w:rPr>
        <w:t xml:space="preserve"> </w:t>
      </w:r>
      <w:r>
        <w:t>system.</w:t>
      </w:r>
    </w:p>
    <w:p>
      <w:pPr>
        <w:pStyle w:val="4"/>
        <w:spacing w:line="459" w:lineRule="exact"/>
      </w:pPr>
      <w:r>
        <w:t>Work we have done:</w:t>
      </w:r>
    </w:p>
    <w:p>
      <w:pPr>
        <w:spacing w:after="0" w:line="459" w:lineRule="exact"/>
        <w:sectPr>
          <w:pgSz w:w="11900" w:h="16850"/>
          <w:pgMar w:top="300" w:right="740" w:bottom="280" w:left="480" w:header="720" w:footer="720" w:gutter="0"/>
        </w:sectPr>
      </w:pPr>
    </w:p>
    <w:p>
      <w:pPr>
        <w:pStyle w:val="5"/>
        <w:spacing w:before="64" w:line="237" w:lineRule="auto"/>
        <w:ind w:left="955" w:right="1372" w:hanging="10"/>
      </w:pPr>
      <w:r>
        <w:rPr>
          <w:b/>
        </w:rPr>
        <w:t>R</w:t>
      </w:r>
      <w:r>
        <w:t>egistration ,login page , saving courier details and picking appropriate vehicles for each courier fully integrated and courier price calculation part and PayPal is also ingrates completely</w:t>
      </w:r>
    </w:p>
    <w:p>
      <w:pPr>
        <w:pStyle w:val="5"/>
        <w:rPr>
          <w:sz w:val="53"/>
        </w:rPr>
      </w:pPr>
    </w:p>
    <w:p>
      <w:pPr>
        <w:pStyle w:val="5"/>
        <w:spacing w:line="237" w:lineRule="auto"/>
        <w:ind w:left="955" w:right="1309" w:hanging="10"/>
      </w:pPr>
      <w:r>
        <w:rPr>
          <w:b/>
          <w:sz w:val="40"/>
        </w:rPr>
        <w:t>Upper edge:</w:t>
      </w:r>
      <w:r>
        <w:t>We will give coins to the user when he registers and when he posts the courier.These coins will be used for reducing the price of the courier.</w:t>
      </w:r>
    </w:p>
    <w:p>
      <w:pPr>
        <w:pStyle w:val="5"/>
        <w:rPr>
          <w:sz w:val="36"/>
        </w:rPr>
      </w:pPr>
    </w:p>
    <w:p>
      <w:pPr>
        <w:pStyle w:val="5"/>
        <w:rPr>
          <w:sz w:val="36"/>
        </w:rPr>
      </w:pPr>
    </w:p>
    <w:p>
      <w:pPr>
        <w:pStyle w:val="5"/>
        <w:spacing w:before="9"/>
        <w:rPr>
          <w:sz w:val="30"/>
        </w:rPr>
      </w:pPr>
    </w:p>
    <w:p>
      <w:pPr>
        <w:pStyle w:val="4"/>
      </w:pPr>
      <w:r>
        <w:t>Conclusion:</w:t>
      </w:r>
    </w:p>
    <w:p>
      <w:pPr>
        <w:pStyle w:val="5"/>
        <w:spacing w:before="379" w:line="242" w:lineRule="auto"/>
        <w:ind w:left="955" w:right="696" w:hanging="10"/>
        <w:jc w:val="both"/>
      </w:pPr>
      <w:r>
        <w:t>At present the software system satisfies most of the functions of a very general Courier system management system. Unauthorized access to the data is nearly eliminated by providing password authentication system.</w:t>
      </w:r>
    </w:p>
    <w:p>
      <w:pPr>
        <w:pStyle w:val="5"/>
        <w:spacing w:before="1"/>
        <w:ind w:left="955" w:right="701" w:hanging="10"/>
        <w:jc w:val="both"/>
      </w:pPr>
      <w:r>
        <w:t>This project has made us require a professional outlook</w:t>
      </w:r>
      <w:r>
        <w:rPr>
          <w:spacing w:val="-49"/>
        </w:rPr>
        <w:t xml:space="preserve"> </w:t>
      </w:r>
      <w:r>
        <w:t>towards problem statement and solving it to the best and</w:t>
      </w:r>
      <w:r>
        <w:rPr>
          <w:spacing w:val="-11"/>
        </w:rPr>
        <w:t xml:space="preserve"> </w:t>
      </w:r>
      <w:r>
        <w:t>maximum</w:t>
      </w:r>
    </w:p>
    <w:p>
      <w:pPr>
        <w:pStyle w:val="5"/>
        <w:spacing w:before="1"/>
        <w:ind w:left="955" w:right="701" w:hanging="10"/>
        <w:jc w:val="both"/>
      </w:pPr>
      <w:bookmarkStart w:id="0" w:name="_GoBack"/>
      <w:bookmarkEnd w:id="0"/>
    </w:p>
    <w:p>
      <w:pPr>
        <w:pStyle w:val="5"/>
        <w:spacing w:before="1"/>
        <w:ind w:left="955" w:right="701" w:hanging="10"/>
        <w:jc w:val="both"/>
        <w:rPr>
          <w:rFonts w:hint="default" w:cs="Arial"/>
          <w:b/>
          <w:bCs/>
          <w:sz w:val="40"/>
          <w:szCs w:val="40"/>
          <w:lang w:val="en-US"/>
        </w:rPr>
      </w:pPr>
      <w:r>
        <w:rPr>
          <w:rFonts w:hint="default" w:cs="Arial"/>
          <w:b/>
          <w:bCs/>
          <w:sz w:val="40"/>
          <w:szCs w:val="40"/>
          <w:lang w:val="en-US"/>
        </w:rPr>
        <w:t>References:</w:t>
      </w:r>
    </w:p>
    <w:p>
      <w:pPr>
        <w:pStyle w:val="5"/>
        <w:spacing w:before="1"/>
        <w:ind w:left="955" w:right="701" w:hanging="10"/>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"https://angular.io/" </w:instrText>
      </w:r>
      <w:r>
        <w:rPr>
          <w:rFonts w:ascii="SimSun" w:hAnsi="SimSun" w:eastAsia="SimSun" w:cs="SimSun"/>
          <w:sz w:val="24"/>
          <w:szCs w:val="24"/>
        </w:rPr>
        <w:fldChar w:fldCharType="separate"/>
      </w:r>
      <w:r>
        <w:rPr>
          <w:rStyle w:val="7"/>
          <w:rFonts w:ascii="SimSun" w:hAnsi="SimSun" w:eastAsia="SimSun" w:cs="SimSun"/>
          <w:sz w:val="24"/>
          <w:szCs w:val="24"/>
        </w:rPr>
        <w:t>https://angular.io/</w:t>
      </w:r>
      <w:r>
        <w:rPr>
          <w:rFonts w:ascii="SimSun" w:hAnsi="SimSun" w:eastAsia="SimSun" w:cs="SimSun"/>
          <w:sz w:val="24"/>
          <w:szCs w:val="24"/>
        </w:rPr>
        <w:fldChar w:fldCharType="end"/>
      </w:r>
    </w:p>
    <w:p>
      <w:pPr>
        <w:pStyle w:val="5"/>
        <w:spacing w:before="1"/>
        <w:ind w:left="955" w:right="701" w:hanging="10"/>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"https://material.angular.io/" </w:instrText>
      </w:r>
      <w:r>
        <w:rPr>
          <w:rFonts w:ascii="SimSun" w:hAnsi="SimSun" w:eastAsia="SimSun" w:cs="SimSun"/>
          <w:sz w:val="24"/>
          <w:szCs w:val="24"/>
        </w:rPr>
        <w:fldChar w:fldCharType="separate"/>
      </w:r>
      <w:r>
        <w:rPr>
          <w:rStyle w:val="7"/>
          <w:rFonts w:ascii="SimSun" w:hAnsi="SimSun" w:eastAsia="SimSun" w:cs="SimSun"/>
          <w:sz w:val="24"/>
          <w:szCs w:val="24"/>
        </w:rPr>
        <w:t>https://material.angular.io/</w:t>
      </w:r>
      <w:r>
        <w:rPr>
          <w:rFonts w:ascii="SimSun" w:hAnsi="SimSun" w:eastAsia="SimSun" w:cs="SimSun"/>
          <w:sz w:val="24"/>
          <w:szCs w:val="24"/>
        </w:rPr>
        <w:fldChar w:fldCharType="end"/>
      </w:r>
    </w:p>
    <w:p>
      <w:pPr>
        <w:pStyle w:val="5"/>
        <w:spacing w:before="1"/>
        <w:ind w:left="955" w:right="701" w:hanging="10"/>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"https://spring.io/guides/gs/spring-boot/" </w:instrText>
      </w:r>
      <w:r>
        <w:rPr>
          <w:rFonts w:ascii="SimSun" w:hAnsi="SimSun" w:eastAsia="SimSun" w:cs="SimSun"/>
          <w:sz w:val="24"/>
          <w:szCs w:val="24"/>
        </w:rPr>
        <w:fldChar w:fldCharType="separate"/>
      </w:r>
      <w:r>
        <w:rPr>
          <w:rStyle w:val="7"/>
          <w:rFonts w:ascii="SimSun" w:hAnsi="SimSun" w:eastAsia="SimSun" w:cs="SimSun"/>
          <w:sz w:val="24"/>
          <w:szCs w:val="24"/>
        </w:rPr>
        <w:t>https://spring.io/guides/gs/spring-boot/</w:t>
      </w:r>
      <w:r>
        <w:rPr>
          <w:rFonts w:ascii="SimSun" w:hAnsi="SimSun" w:eastAsia="SimSun" w:cs="SimSun"/>
          <w:sz w:val="24"/>
          <w:szCs w:val="24"/>
        </w:rPr>
        <w:fldChar w:fldCharType="end"/>
      </w:r>
    </w:p>
    <w:p>
      <w:pPr>
        <w:pStyle w:val="5"/>
        <w:spacing w:before="1"/>
        <w:ind w:left="955" w:right="701" w:hanging="10"/>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"https://www.npmjs.com/" </w:instrText>
      </w:r>
      <w:r>
        <w:rPr>
          <w:rFonts w:ascii="SimSun" w:hAnsi="SimSun" w:eastAsia="SimSun" w:cs="SimSun"/>
          <w:sz w:val="24"/>
          <w:szCs w:val="24"/>
        </w:rPr>
        <w:fldChar w:fldCharType="separate"/>
      </w:r>
      <w:r>
        <w:rPr>
          <w:rStyle w:val="7"/>
          <w:rFonts w:ascii="SimSun" w:hAnsi="SimSun" w:eastAsia="SimSun" w:cs="SimSun"/>
          <w:sz w:val="24"/>
          <w:szCs w:val="24"/>
        </w:rPr>
        <w:t>https://www.npmjs.com/</w:t>
      </w:r>
      <w:r>
        <w:rPr>
          <w:rFonts w:ascii="SimSun" w:hAnsi="SimSun" w:eastAsia="SimSun" w:cs="SimSun"/>
          <w:sz w:val="24"/>
          <w:szCs w:val="24"/>
        </w:rPr>
        <w:fldChar w:fldCharType="end"/>
      </w:r>
    </w:p>
    <w:p>
      <w:pPr>
        <w:pStyle w:val="5"/>
        <w:spacing w:before="1"/>
        <w:ind w:left="955" w:right="701" w:hanging="10"/>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"https://mkyong.com/spring-boot" </w:instrText>
      </w:r>
      <w:r>
        <w:rPr>
          <w:rFonts w:ascii="SimSun" w:hAnsi="SimSun" w:eastAsia="SimSun" w:cs="SimSun"/>
          <w:sz w:val="24"/>
          <w:szCs w:val="24"/>
        </w:rPr>
        <w:fldChar w:fldCharType="separate"/>
      </w:r>
      <w:r>
        <w:rPr>
          <w:rStyle w:val="7"/>
          <w:rFonts w:ascii="SimSun" w:hAnsi="SimSun" w:eastAsia="SimSun" w:cs="SimSun"/>
          <w:sz w:val="24"/>
          <w:szCs w:val="24"/>
        </w:rPr>
        <w:t>https://mkyong.com/spring-boot</w:t>
      </w:r>
      <w:r>
        <w:rPr>
          <w:rFonts w:ascii="SimSun" w:hAnsi="SimSun" w:eastAsia="SimSun" w:cs="SimSun"/>
          <w:sz w:val="24"/>
          <w:szCs w:val="24"/>
        </w:rPr>
        <w:fldChar w:fldCharType="end"/>
      </w:r>
    </w:p>
    <w:p>
      <w:pPr>
        <w:pStyle w:val="5"/>
        <w:spacing w:before="1"/>
        <w:ind w:left="955" w:right="701" w:hanging="10"/>
        <w:jc w:val="both"/>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"https://grokonez.com/frontend/angular/how-to-integrate-angular-6-springboot-2-0-restapi-springtoolsuite" \l ":~:text=Integrate SpringBoot RestAPI &amp; Angular 6,-Angular call SpringBoot&amp;text=Angular6-Client and SpringBoot server,SpringBoot server at port 8080 .&amp;text=%E2%80%93 Build and run the SpringBoot project at port 8080 ." </w:instrText>
      </w:r>
      <w:r>
        <w:rPr>
          <w:rFonts w:ascii="SimSun" w:hAnsi="SimSun" w:eastAsia="SimSun" w:cs="SimSun"/>
          <w:sz w:val="24"/>
          <w:szCs w:val="24"/>
        </w:rPr>
        <w:fldChar w:fldCharType="separate"/>
      </w:r>
      <w:r>
        <w:rPr>
          <w:rStyle w:val="7"/>
          <w:rFonts w:ascii="SimSun" w:hAnsi="SimSun" w:eastAsia="SimSun" w:cs="SimSun"/>
          <w:sz w:val="24"/>
          <w:szCs w:val="24"/>
        </w:rPr>
        <w:t>https://grokonez.com/frontend/angular/how-to-integrate-angular-6-springboot-2-0-restapi</w:t>
      </w:r>
      <w:r>
        <w:rPr>
          <w:rFonts w:ascii="SimSun" w:hAnsi="SimSun" w:eastAsia="SimSun" w:cs="SimSun"/>
          <w:sz w:val="24"/>
          <w:szCs w:val="24"/>
        </w:rPr>
        <w:fldChar w:fldCharType="end"/>
      </w:r>
    </w:p>
    <w:sectPr>
      <w:pgSz w:w="11900" w:h="16850"/>
      <w:pgMar w:top="300" w:right="740" w:bottom="280" w:left="4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Malgun Gothic Semilight">
    <w:panose1 w:val="020B0502040204020203"/>
    <w:charset w:val="86"/>
    <w:family w:val="auto"/>
    <w:pitch w:val="default"/>
    <w:sig w:usb0="900002AF" w:usb1="01D77CFB" w:usb2="00000012" w:usb3="00000000" w:csb0="203E01BD" w:csb1="D7FF0000"/>
  </w:font>
  <w:font w:name="Arial Black">
    <w:panose1 w:val="020B0A04020102020204"/>
    <w:charset w:val="00"/>
    <w:family w:val="auto"/>
    <w:pitch w:val="default"/>
    <w:sig w:usb0="A00002AF" w:usb1="400078FB" w:usb2="00000000" w:usb3="00000000" w:csb0="6000009F" w:csb1="DFD70000"/>
  </w:font>
  <w:font w:name="Segoe UI Semilight">
    <w:panose1 w:val="020B04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0"/>
      <w:numFmt w:val="bullet"/>
      <w:lvlText w:val="•"/>
      <w:lvlJc w:val="left"/>
      <w:pPr>
        <w:ind w:left="955" w:hanging="131"/>
      </w:pPr>
      <w:rPr>
        <w:rFonts w:hint="default" w:ascii="Segoe UI Symbol" w:hAnsi="Segoe UI Symbol" w:eastAsia="Segoe UI Symbol" w:cs="Segoe UI Symbol"/>
        <w:color w:val="333333"/>
        <w:spacing w:val="-1"/>
        <w:w w:val="99"/>
        <w:sz w:val="30"/>
        <w:szCs w:val="30"/>
        <w:lang w:val="en-US" w:eastAsia="en-US" w:bidi="en-US"/>
      </w:rPr>
    </w:lvl>
    <w:lvl w:ilvl="1" w:tentative="0">
      <w:start w:val="0"/>
      <w:numFmt w:val="bullet"/>
      <w:lvlText w:val="•"/>
      <w:lvlJc w:val="left"/>
      <w:pPr>
        <w:ind w:left="1931" w:hanging="131"/>
      </w:pPr>
      <w:rPr>
        <w:rFonts w:hint="default"/>
        <w:lang w:val="en-US" w:eastAsia="en-US" w:bidi="en-US"/>
      </w:rPr>
    </w:lvl>
    <w:lvl w:ilvl="2" w:tentative="0">
      <w:start w:val="0"/>
      <w:numFmt w:val="bullet"/>
      <w:lvlText w:val="•"/>
      <w:lvlJc w:val="left"/>
      <w:pPr>
        <w:ind w:left="2903" w:hanging="131"/>
      </w:pPr>
      <w:rPr>
        <w:rFonts w:hint="default"/>
        <w:lang w:val="en-US" w:eastAsia="en-US" w:bidi="en-US"/>
      </w:rPr>
    </w:lvl>
    <w:lvl w:ilvl="3" w:tentative="0">
      <w:start w:val="0"/>
      <w:numFmt w:val="bullet"/>
      <w:lvlText w:val="•"/>
      <w:lvlJc w:val="left"/>
      <w:pPr>
        <w:ind w:left="3875" w:hanging="131"/>
      </w:pPr>
      <w:rPr>
        <w:rFonts w:hint="default"/>
        <w:lang w:val="en-US" w:eastAsia="en-US" w:bidi="en-US"/>
      </w:rPr>
    </w:lvl>
    <w:lvl w:ilvl="4" w:tentative="0">
      <w:start w:val="0"/>
      <w:numFmt w:val="bullet"/>
      <w:lvlText w:val="•"/>
      <w:lvlJc w:val="left"/>
      <w:pPr>
        <w:ind w:left="4847" w:hanging="131"/>
      </w:pPr>
      <w:rPr>
        <w:rFonts w:hint="default"/>
        <w:lang w:val="en-US" w:eastAsia="en-US" w:bidi="en-US"/>
      </w:rPr>
    </w:lvl>
    <w:lvl w:ilvl="5" w:tentative="0">
      <w:start w:val="0"/>
      <w:numFmt w:val="bullet"/>
      <w:lvlText w:val="•"/>
      <w:lvlJc w:val="left"/>
      <w:pPr>
        <w:ind w:left="5819" w:hanging="131"/>
      </w:pPr>
      <w:rPr>
        <w:rFonts w:hint="default"/>
        <w:lang w:val="en-US" w:eastAsia="en-US" w:bidi="en-US"/>
      </w:rPr>
    </w:lvl>
    <w:lvl w:ilvl="6" w:tentative="0">
      <w:start w:val="0"/>
      <w:numFmt w:val="bullet"/>
      <w:lvlText w:val="•"/>
      <w:lvlJc w:val="left"/>
      <w:pPr>
        <w:ind w:left="6791" w:hanging="131"/>
      </w:pPr>
      <w:rPr>
        <w:rFonts w:hint="default"/>
        <w:lang w:val="en-US" w:eastAsia="en-US" w:bidi="en-US"/>
      </w:rPr>
    </w:lvl>
    <w:lvl w:ilvl="7" w:tentative="0">
      <w:start w:val="0"/>
      <w:numFmt w:val="bullet"/>
      <w:lvlText w:val="•"/>
      <w:lvlJc w:val="left"/>
      <w:pPr>
        <w:ind w:left="7763" w:hanging="131"/>
      </w:pPr>
      <w:rPr>
        <w:rFonts w:hint="default"/>
        <w:lang w:val="en-US" w:eastAsia="en-US" w:bidi="en-US"/>
      </w:rPr>
    </w:lvl>
    <w:lvl w:ilvl="8" w:tentative="0">
      <w:start w:val="0"/>
      <w:numFmt w:val="bullet"/>
      <w:lvlText w:val="•"/>
      <w:lvlJc w:val="left"/>
      <w:pPr>
        <w:ind w:left="8735" w:hanging="131"/>
      </w:pPr>
      <w:rPr>
        <w:rFonts w:hint="default"/>
        <w:lang w:val="en-US" w:eastAsia="en-US" w:bidi="en-US"/>
      </w:rPr>
    </w:lvl>
  </w:abstractNum>
  <w:abstractNum w:abstractNumId="1">
    <w:nsid w:val="BF205925"/>
    <w:multiLevelType w:val="multilevel"/>
    <w:tmpl w:val="BF205925"/>
    <w:lvl w:ilvl="0" w:tentative="0">
      <w:start w:val="5"/>
      <w:numFmt w:val="lowerRoman"/>
      <w:lvlText w:val="%1."/>
      <w:lvlJc w:val="left"/>
      <w:pPr>
        <w:ind w:left="955" w:hanging="468"/>
        <w:jc w:val="left"/>
      </w:pPr>
      <w:rPr>
        <w:rFonts w:hint="default" w:ascii="Arial" w:hAnsi="Arial" w:eastAsia="Arial" w:cs="Arial"/>
        <w:b/>
        <w:bCs/>
        <w:color w:val="202434"/>
        <w:spacing w:val="-4"/>
        <w:w w:val="99"/>
        <w:sz w:val="42"/>
        <w:szCs w:val="42"/>
        <w:lang w:val="en-US" w:eastAsia="en-US" w:bidi="en-US"/>
      </w:rPr>
    </w:lvl>
    <w:lvl w:ilvl="1" w:tentative="0">
      <w:start w:val="0"/>
      <w:numFmt w:val="bullet"/>
      <w:lvlText w:val="•"/>
      <w:lvlJc w:val="left"/>
      <w:pPr>
        <w:ind w:left="1666" w:hanging="502"/>
      </w:pPr>
      <w:rPr>
        <w:rFonts w:hint="default" w:ascii="Arial" w:hAnsi="Arial" w:eastAsia="Arial" w:cs="Arial"/>
        <w:color w:val="3A3A3A"/>
        <w:w w:val="99"/>
        <w:sz w:val="32"/>
        <w:szCs w:val="32"/>
        <w:lang w:val="en-US" w:eastAsia="en-US" w:bidi="en-US"/>
      </w:rPr>
    </w:lvl>
    <w:lvl w:ilvl="2" w:tentative="0">
      <w:start w:val="0"/>
      <w:numFmt w:val="bullet"/>
      <w:lvlText w:val="•"/>
      <w:lvlJc w:val="left"/>
      <w:pPr>
        <w:ind w:left="2662" w:hanging="502"/>
      </w:pPr>
      <w:rPr>
        <w:rFonts w:hint="default"/>
        <w:lang w:val="en-US" w:eastAsia="en-US" w:bidi="en-US"/>
      </w:rPr>
    </w:lvl>
    <w:lvl w:ilvl="3" w:tentative="0">
      <w:start w:val="0"/>
      <w:numFmt w:val="bullet"/>
      <w:lvlText w:val="•"/>
      <w:lvlJc w:val="left"/>
      <w:pPr>
        <w:ind w:left="3664" w:hanging="502"/>
      </w:pPr>
      <w:rPr>
        <w:rFonts w:hint="default"/>
        <w:lang w:val="en-US" w:eastAsia="en-US" w:bidi="en-US"/>
      </w:rPr>
    </w:lvl>
    <w:lvl w:ilvl="4" w:tentative="0">
      <w:start w:val="0"/>
      <w:numFmt w:val="bullet"/>
      <w:lvlText w:val="•"/>
      <w:lvlJc w:val="left"/>
      <w:pPr>
        <w:ind w:left="4666" w:hanging="502"/>
      </w:pPr>
      <w:rPr>
        <w:rFonts w:hint="default"/>
        <w:lang w:val="en-US" w:eastAsia="en-US" w:bidi="en-US"/>
      </w:rPr>
    </w:lvl>
    <w:lvl w:ilvl="5" w:tentative="0">
      <w:start w:val="0"/>
      <w:numFmt w:val="bullet"/>
      <w:lvlText w:val="•"/>
      <w:lvlJc w:val="left"/>
      <w:pPr>
        <w:ind w:left="5668" w:hanging="502"/>
      </w:pPr>
      <w:rPr>
        <w:rFonts w:hint="default"/>
        <w:lang w:val="en-US" w:eastAsia="en-US" w:bidi="en-US"/>
      </w:rPr>
    </w:lvl>
    <w:lvl w:ilvl="6" w:tentative="0">
      <w:start w:val="0"/>
      <w:numFmt w:val="bullet"/>
      <w:lvlText w:val="•"/>
      <w:lvlJc w:val="left"/>
      <w:pPr>
        <w:ind w:left="6670" w:hanging="502"/>
      </w:pPr>
      <w:rPr>
        <w:rFonts w:hint="default"/>
        <w:lang w:val="en-US" w:eastAsia="en-US" w:bidi="en-US"/>
      </w:rPr>
    </w:lvl>
    <w:lvl w:ilvl="7" w:tentative="0">
      <w:start w:val="0"/>
      <w:numFmt w:val="bullet"/>
      <w:lvlText w:val="•"/>
      <w:lvlJc w:val="left"/>
      <w:pPr>
        <w:ind w:left="7672" w:hanging="502"/>
      </w:pPr>
      <w:rPr>
        <w:rFonts w:hint="default"/>
        <w:lang w:val="en-US" w:eastAsia="en-US" w:bidi="en-US"/>
      </w:rPr>
    </w:lvl>
    <w:lvl w:ilvl="8" w:tentative="0">
      <w:start w:val="0"/>
      <w:numFmt w:val="bullet"/>
      <w:lvlText w:val="•"/>
      <w:lvlJc w:val="left"/>
      <w:pPr>
        <w:ind w:left="8674" w:hanging="502"/>
      </w:pPr>
      <w:rPr>
        <w:rFonts w:hint="default"/>
        <w:lang w:val="en-US" w:eastAsia="en-US" w:bidi="en-US"/>
      </w:rPr>
    </w:lvl>
  </w:abstractNum>
  <w:abstractNum w:abstractNumId="2">
    <w:nsid w:val="CF092B84"/>
    <w:multiLevelType w:val="multilevel"/>
    <w:tmpl w:val="CF092B84"/>
    <w:lvl w:ilvl="0" w:tentative="0">
      <w:start w:val="0"/>
      <w:numFmt w:val="bullet"/>
      <w:lvlText w:val="•"/>
      <w:lvlJc w:val="left"/>
      <w:pPr>
        <w:ind w:left="1162" w:hanging="202"/>
      </w:pPr>
      <w:rPr>
        <w:rFonts w:hint="default" w:ascii="Arial" w:hAnsi="Arial" w:eastAsia="Arial" w:cs="Arial"/>
        <w:w w:val="99"/>
        <w:sz w:val="32"/>
        <w:szCs w:val="32"/>
        <w:lang w:val="en-US" w:eastAsia="en-US" w:bidi="en-US"/>
      </w:rPr>
    </w:lvl>
    <w:lvl w:ilvl="1" w:tentative="0">
      <w:start w:val="0"/>
      <w:numFmt w:val="bullet"/>
      <w:lvlText w:val="•"/>
      <w:lvlJc w:val="left"/>
      <w:pPr>
        <w:ind w:left="2111" w:hanging="202"/>
      </w:pPr>
      <w:rPr>
        <w:rFonts w:hint="default"/>
        <w:lang w:val="en-US" w:eastAsia="en-US" w:bidi="en-US"/>
      </w:rPr>
    </w:lvl>
    <w:lvl w:ilvl="2" w:tentative="0">
      <w:start w:val="0"/>
      <w:numFmt w:val="bullet"/>
      <w:lvlText w:val="•"/>
      <w:lvlJc w:val="left"/>
      <w:pPr>
        <w:ind w:left="3063" w:hanging="202"/>
      </w:pPr>
      <w:rPr>
        <w:rFonts w:hint="default"/>
        <w:lang w:val="en-US" w:eastAsia="en-US" w:bidi="en-US"/>
      </w:rPr>
    </w:lvl>
    <w:lvl w:ilvl="3" w:tentative="0">
      <w:start w:val="0"/>
      <w:numFmt w:val="bullet"/>
      <w:lvlText w:val="•"/>
      <w:lvlJc w:val="left"/>
      <w:pPr>
        <w:ind w:left="4015" w:hanging="202"/>
      </w:pPr>
      <w:rPr>
        <w:rFonts w:hint="default"/>
        <w:lang w:val="en-US" w:eastAsia="en-US" w:bidi="en-US"/>
      </w:rPr>
    </w:lvl>
    <w:lvl w:ilvl="4" w:tentative="0">
      <w:start w:val="0"/>
      <w:numFmt w:val="bullet"/>
      <w:lvlText w:val="•"/>
      <w:lvlJc w:val="left"/>
      <w:pPr>
        <w:ind w:left="4967" w:hanging="202"/>
      </w:pPr>
      <w:rPr>
        <w:rFonts w:hint="default"/>
        <w:lang w:val="en-US" w:eastAsia="en-US" w:bidi="en-US"/>
      </w:rPr>
    </w:lvl>
    <w:lvl w:ilvl="5" w:tentative="0">
      <w:start w:val="0"/>
      <w:numFmt w:val="bullet"/>
      <w:lvlText w:val="•"/>
      <w:lvlJc w:val="left"/>
      <w:pPr>
        <w:ind w:left="5919" w:hanging="202"/>
      </w:pPr>
      <w:rPr>
        <w:rFonts w:hint="default"/>
        <w:lang w:val="en-US" w:eastAsia="en-US" w:bidi="en-US"/>
      </w:rPr>
    </w:lvl>
    <w:lvl w:ilvl="6" w:tentative="0">
      <w:start w:val="0"/>
      <w:numFmt w:val="bullet"/>
      <w:lvlText w:val="•"/>
      <w:lvlJc w:val="left"/>
      <w:pPr>
        <w:ind w:left="6871" w:hanging="202"/>
      </w:pPr>
      <w:rPr>
        <w:rFonts w:hint="default"/>
        <w:lang w:val="en-US" w:eastAsia="en-US" w:bidi="en-US"/>
      </w:rPr>
    </w:lvl>
    <w:lvl w:ilvl="7" w:tentative="0">
      <w:start w:val="0"/>
      <w:numFmt w:val="bullet"/>
      <w:lvlText w:val="•"/>
      <w:lvlJc w:val="left"/>
      <w:pPr>
        <w:ind w:left="7823" w:hanging="202"/>
      </w:pPr>
      <w:rPr>
        <w:rFonts w:hint="default"/>
        <w:lang w:val="en-US" w:eastAsia="en-US" w:bidi="en-US"/>
      </w:rPr>
    </w:lvl>
    <w:lvl w:ilvl="8" w:tentative="0">
      <w:start w:val="0"/>
      <w:numFmt w:val="bullet"/>
      <w:lvlText w:val="•"/>
      <w:lvlJc w:val="left"/>
      <w:pPr>
        <w:ind w:left="8775" w:hanging="202"/>
      </w:pPr>
      <w:rPr>
        <w:rFonts w:hint="default"/>
        <w:lang w:val="en-US" w:eastAsia="en-US" w:bidi="en-US"/>
      </w:rPr>
    </w:lvl>
  </w:abstractNum>
  <w:abstractNum w:abstractNumId="3">
    <w:nsid w:val="0053208E"/>
    <w:multiLevelType w:val="multilevel"/>
    <w:tmpl w:val="0053208E"/>
    <w:lvl w:ilvl="0" w:tentative="0">
      <w:start w:val="1"/>
      <w:numFmt w:val="decimal"/>
      <w:lvlText w:val="%1."/>
      <w:lvlJc w:val="left"/>
      <w:pPr>
        <w:ind w:left="970" w:hanging="720"/>
        <w:jc w:val="left"/>
      </w:pPr>
      <w:rPr>
        <w:rFonts w:hint="default" w:ascii="Arial" w:hAnsi="Arial" w:eastAsia="Arial" w:cs="Arial"/>
        <w:w w:val="99"/>
        <w:sz w:val="32"/>
        <w:szCs w:val="32"/>
        <w:lang w:val="en-US" w:eastAsia="en-US" w:bidi="en-US"/>
      </w:rPr>
    </w:lvl>
    <w:lvl w:ilvl="1" w:tentative="0">
      <w:start w:val="0"/>
      <w:numFmt w:val="bullet"/>
      <w:lvlText w:val="•"/>
      <w:lvlJc w:val="left"/>
      <w:pPr>
        <w:ind w:left="1949" w:hanging="720"/>
      </w:pPr>
      <w:rPr>
        <w:rFonts w:hint="default"/>
        <w:lang w:val="en-US" w:eastAsia="en-US" w:bidi="en-US"/>
      </w:rPr>
    </w:lvl>
    <w:lvl w:ilvl="2" w:tentative="0">
      <w:start w:val="0"/>
      <w:numFmt w:val="bullet"/>
      <w:lvlText w:val="•"/>
      <w:lvlJc w:val="left"/>
      <w:pPr>
        <w:ind w:left="2919" w:hanging="720"/>
      </w:pPr>
      <w:rPr>
        <w:rFonts w:hint="default"/>
        <w:lang w:val="en-US" w:eastAsia="en-US" w:bidi="en-US"/>
      </w:rPr>
    </w:lvl>
    <w:lvl w:ilvl="3" w:tentative="0">
      <w:start w:val="0"/>
      <w:numFmt w:val="bullet"/>
      <w:lvlText w:val="•"/>
      <w:lvlJc w:val="left"/>
      <w:pPr>
        <w:ind w:left="3889" w:hanging="720"/>
      </w:pPr>
      <w:rPr>
        <w:rFonts w:hint="default"/>
        <w:lang w:val="en-US" w:eastAsia="en-US" w:bidi="en-US"/>
      </w:rPr>
    </w:lvl>
    <w:lvl w:ilvl="4" w:tentative="0">
      <w:start w:val="0"/>
      <w:numFmt w:val="bullet"/>
      <w:lvlText w:val="•"/>
      <w:lvlJc w:val="left"/>
      <w:pPr>
        <w:ind w:left="4859" w:hanging="720"/>
      </w:pPr>
      <w:rPr>
        <w:rFonts w:hint="default"/>
        <w:lang w:val="en-US" w:eastAsia="en-US" w:bidi="en-US"/>
      </w:rPr>
    </w:lvl>
    <w:lvl w:ilvl="5" w:tentative="0">
      <w:start w:val="0"/>
      <w:numFmt w:val="bullet"/>
      <w:lvlText w:val="•"/>
      <w:lvlJc w:val="left"/>
      <w:pPr>
        <w:ind w:left="5829" w:hanging="720"/>
      </w:pPr>
      <w:rPr>
        <w:rFonts w:hint="default"/>
        <w:lang w:val="en-US" w:eastAsia="en-US" w:bidi="en-US"/>
      </w:rPr>
    </w:lvl>
    <w:lvl w:ilvl="6" w:tentative="0">
      <w:start w:val="0"/>
      <w:numFmt w:val="bullet"/>
      <w:lvlText w:val="•"/>
      <w:lvlJc w:val="left"/>
      <w:pPr>
        <w:ind w:left="6799" w:hanging="720"/>
      </w:pPr>
      <w:rPr>
        <w:rFonts w:hint="default"/>
        <w:lang w:val="en-US" w:eastAsia="en-US" w:bidi="en-US"/>
      </w:rPr>
    </w:lvl>
    <w:lvl w:ilvl="7" w:tentative="0">
      <w:start w:val="0"/>
      <w:numFmt w:val="bullet"/>
      <w:lvlText w:val="•"/>
      <w:lvlJc w:val="left"/>
      <w:pPr>
        <w:ind w:left="7769" w:hanging="720"/>
      </w:pPr>
      <w:rPr>
        <w:rFonts w:hint="default"/>
        <w:lang w:val="en-US" w:eastAsia="en-US" w:bidi="en-US"/>
      </w:rPr>
    </w:lvl>
    <w:lvl w:ilvl="8" w:tentative="0">
      <w:start w:val="0"/>
      <w:numFmt w:val="bullet"/>
      <w:lvlText w:val="•"/>
      <w:lvlJc w:val="left"/>
      <w:pPr>
        <w:ind w:left="8739" w:hanging="720"/>
      </w:pPr>
      <w:rPr>
        <w:rFonts w:hint="default"/>
        <w:lang w:val="en-US" w:eastAsia="en-US" w:bidi="en-US"/>
      </w:rPr>
    </w:lvl>
  </w:abstractNum>
  <w:abstractNum w:abstractNumId="4">
    <w:nsid w:val="03D62ECE"/>
    <w:multiLevelType w:val="multilevel"/>
    <w:tmpl w:val="03D62ECE"/>
    <w:lvl w:ilvl="0" w:tentative="0">
      <w:start w:val="4"/>
      <w:numFmt w:val="decimal"/>
      <w:lvlText w:val="%1."/>
      <w:lvlJc w:val="left"/>
      <w:pPr>
        <w:ind w:left="970" w:hanging="720"/>
        <w:jc w:val="left"/>
      </w:pPr>
      <w:rPr>
        <w:rFonts w:hint="default" w:ascii="Arial" w:hAnsi="Arial" w:eastAsia="Arial" w:cs="Arial"/>
        <w:color w:val="333333"/>
        <w:w w:val="99"/>
        <w:sz w:val="32"/>
        <w:szCs w:val="32"/>
        <w:lang w:val="en-US" w:eastAsia="en-US" w:bidi="en-US"/>
      </w:rPr>
    </w:lvl>
    <w:lvl w:ilvl="1" w:tentative="0">
      <w:start w:val="0"/>
      <w:numFmt w:val="bullet"/>
      <w:lvlText w:val="•"/>
      <w:lvlJc w:val="left"/>
      <w:pPr>
        <w:ind w:left="1949" w:hanging="720"/>
      </w:pPr>
      <w:rPr>
        <w:rFonts w:hint="default"/>
        <w:lang w:val="en-US" w:eastAsia="en-US" w:bidi="en-US"/>
      </w:rPr>
    </w:lvl>
    <w:lvl w:ilvl="2" w:tentative="0">
      <w:start w:val="0"/>
      <w:numFmt w:val="bullet"/>
      <w:lvlText w:val="•"/>
      <w:lvlJc w:val="left"/>
      <w:pPr>
        <w:ind w:left="2919" w:hanging="720"/>
      </w:pPr>
      <w:rPr>
        <w:rFonts w:hint="default"/>
        <w:lang w:val="en-US" w:eastAsia="en-US" w:bidi="en-US"/>
      </w:rPr>
    </w:lvl>
    <w:lvl w:ilvl="3" w:tentative="0">
      <w:start w:val="0"/>
      <w:numFmt w:val="bullet"/>
      <w:lvlText w:val="•"/>
      <w:lvlJc w:val="left"/>
      <w:pPr>
        <w:ind w:left="3889" w:hanging="720"/>
      </w:pPr>
      <w:rPr>
        <w:rFonts w:hint="default"/>
        <w:lang w:val="en-US" w:eastAsia="en-US" w:bidi="en-US"/>
      </w:rPr>
    </w:lvl>
    <w:lvl w:ilvl="4" w:tentative="0">
      <w:start w:val="0"/>
      <w:numFmt w:val="bullet"/>
      <w:lvlText w:val="•"/>
      <w:lvlJc w:val="left"/>
      <w:pPr>
        <w:ind w:left="4859" w:hanging="720"/>
      </w:pPr>
      <w:rPr>
        <w:rFonts w:hint="default"/>
        <w:lang w:val="en-US" w:eastAsia="en-US" w:bidi="en-US"/>
      </w:rPr>
    </w:lvl>
    <w:lvl w:ilvl="5" w:tentative="0">
      <w:start w:val="0"/>
      <w:numFmt w:val="bullet"/>
      <w:lvlText w:val="•"/>
      <w:lvlJc w:val="left"/>
      <w:pPr>
        <w:ind w:left="5829" w:hanging="720"/>
      </w:pPr>
      <w:rPr>
        <w:rFonts w:hint="default"/>
        <w:lang w:val="en-US" w:eastAsia="en-US" w:bidi="en-US"/>
      </w:rPr>
    </w:lvl>
    <w:lvl w:ilvl="6" w:tentative="0">
      <w:start w:val="0"/>
      <w:numFmt w:val="bullet"/>
      <w:lvlText w:val="•"/>
      <w:lvlJc w:val="left"/>
      <w:pPr>
        <w:ind w:left="6799" w:hanging="720"/>
      </w:pPr>
      <w:rPr>
        <w:rFonts w:hint="default"/>
        <w:lang w:val="en-US" w:eastAsia="en-US" w:bidi="en-US"/>
      </w:rPr>
    </w:lvl>
    <w:lvl w:ilvl="7" w:tentative="0">
      <w:start w:val="0"/>
      <w:numFmt w:val="bullet"/>
      <w:lvlText w:val="•"/>
      <w:lvlJc w:val="left"/>
      <w:pPr>
        <w:ind w:left="7769" w:hanging="720"/>
      </w:pPr>
      <w:rPr>
        <w:rFonts w:hint="default"/>
        <w:lang w:val="en-US" w:eastAsia="en-US" w:bidi="en-US"/>
      </w:rPr>
    </w:lvl>
    <w:lvl w:ilvl="8" w:tentative="0">
      <w:start w:val="0"/>
      <w:numFmt w:val="bullet"/>
      <w:lvlText w:val="•"/>
      <w:lvlJc w:val="left"/>
      <w:pPr>
        <w:ind w:left="8739" w:hanging="720"/>
      </w:pPr>
      <w:rPr>
        <w:rFonts w:hint="default"/>
        <w:lang w:val="en-US" w:eastAsia="en-US" w:bidi="en-US"/>
      </w:rPr>
    </w:lvl>
  </w:abstractNum>
  <w:abstractNum w:abstractNumId="5">
    <w:nsid w:val="25B654F3"/>
    <w:multiLevelType w:val="multilevel"/>
    <w:tmpl w:val="25B654F3"/>
    <w:lvl w:ilvl="0" w:tentative="0">
      <w:start w:val="1"/>
      <w:numFmt w:val="decimal"/>
      <w:lvlText w:val="%1."/>
      <w:lvlJc w:val="left"/>
      <w:pPr>
        <w:ind w:left="1315" w:hanging="356"/>
        <w:jc w:val="left"/>
      </w:pPr>
      <w:rPr>
        <w:rFonts w:hint="default" w:ascii="Arial" w:hAnsi="Arial" w:eastAsia="Arial" w:cs="Arial"/>
        <w:w w:val="99"/>
        <w:sz w:val="32"/>
        <w:szCs w:val="32"/>
        <w:lang w:val="en-US" w:eastAsia="en-US" w:bidi="en-US"/>
      </w:rPr>
    </w:lvl>
    <w:lvl w:ilvl="1" w:tentative="0">
      <w:start w:val="0"/>
      <w:numFmt w:val="bullet"/>
      <w:lvlText w:val="•"/>
      <w:lvlJc w:val="left"/>
      <w:pPr>
        <w:ind w:left="2255" w:hanging="356"/>
      </w:pPr>
      <w:rPr>
        <w:rFonts w:hint="default"/>
        <w:lang w:val="en-US" w:eastAsia="en-US" w:bidi="en-US"/>
      </w:rPr>
    </w:lvl>
    <w:lvl w:ilvl="2" w:tentative="0">
      <w:start w:val="0"/>
      <w:numFmt w:val="bullet"/>
      <w:lvlText w:val="•"/>
      <w:lvlJc w:val="left"/>
      <w:pPr>
        <w:ind w:left="3191" w:hanging="356"/>
      </w:pPr>
      <w:rPr>
        <w:rFonts w:hint="default"/>
        <w:lang w:val="en-US" w:eastAsia="en-US" w:bidi="en-US"/>
      </w:rPr>
    </w:lvl>
    <w:lvl w:ilvl="3" w:tentative="0">
      <w:start w:val="0"/>
      <w:numFmt w:val="bullet"/>
      <w:lvlText w:val="•"/>
      <w:lvlJc w:val="left"/>
      <w:pPr>
        <w:ind w:left="4127" w:hanging="356"/>
      </w:pPr>
      <w:rPr>
        <w:rFonts w:hint="default"/>
        <w:lang w:val="en-US" w:eastAsia="en-US" w:bidi="en-US"/>
      </w:rPr>
    </w:lvl>
    <w:lvl w:ilvl="4" w:tentative="0">
      <w:start w:val="0"/>
      <w:numFmt w:val="bullet"/>
      <w:lvlText w:val="•"/>
      <w:lvlJc w:val="left"/>
      <w:pPr>
        <w:ind w:left="5063" w:hanging="356"/>
      </w:pPr>
      <w:rPr>
        <w:rFonts w:hint="default"/>
        <w:lang w:val="en-US" w:eastAsia="en-US" w:bidi="en-US"/>
      </w:rPr>
    </w:lvl>
    <w:lvl w:ilvl="5" w:tentative="0">
      <w:start w:val="0"/>
      <w:numFmt w:val="bullet"/>
      <w:lvlText w:val="•"/>
      <w:lvlJc w:val="left"/>
      <w:pPr>
        <w:ind w:left="5999" w:hanging="356"/>
      </w:pPr>
      <w:rPr>
        <w:rFonts w:hint="default"/>
        <w:lang w:val="en-US" w:eastAsia="en-US" w:bidi="en-US"/>
      </w:rPr>
    </w:lvl>
    <w:lvl w:ilvl="6" w:tentative="0">
      <w:start w:val="0"/>
      <w:numFmt w:val="bullet"/>
      <w:lvlText w:val="•"/>
      <w:lvlJc w:val="left"/>
      <w:pPr>
        <w:ind w:left="6935" w:hanging="356"/>
      </w:pPr>
      <w:rPr>
        <w:rFonts w:hint="default"/>
        <w:lang w:val="en-US" w:eastAsia="en-US" w:bidi="en-US"/>
      </w:rPr>
    </w:lvl>
    <w:lvl w:ilvl="7" w:tentative="0">
      <w:start w:val="0"/>
      <w:numFmt w:val="bullet"/>
      <w:lvlText w:val="•"/>
      <w:lvlJc w:val="left"/>
      <w:pPr>
        <w:ind w:left="7871" w:hanging="356"/>
      </w:pPr>
      <w:rPr>
        <w:rFonts w:hint="default"/>
        <w:lang w:val="en-US" w:eastAsia="en-US" w:bidi="en-US"/>
      </w:rPr>
    </w:lvl>
    <w:lvl w:ilvl="8" w:tentative="0">
      <w:start w:val="0"/>
      <w:numFmt w:val="bullet"/>
      <w:lvlText w:val="•"/>
      <w:lvlJc w:val="left"/>
      <w:pPr>
        <w:ind w:left="8807" w:hanging="356"/>
      </w:pPr>
      <w:rPr>
        <w:rFonts w:hint="default"/>
        <w:lang w:val="en-US" w:eastAsia="en-US" w:bidi="en-US"/>
      </w:rPr>
    </w:lvl>
  </w:abstractNum>
  <w:abstractNum w:abstractNumId="6">
    <w:nsid w:val="59ADCABA"/>
    <w:multiLevelType w:val="multilevel"/>
    <w:tmpl w:val="59ADCABA"/>
    <w:lvl w:ilvl="0" w:tentative="0">
      <w:start w:val="1"/>
      <w:numFmt w:val="decimal"/>
      <w:lvlText w:val="%1."/>
      <w:lvlJc w:val="left"/>
      <w:pPr>
        <w:ind w:left="1584" w:hanging="624"/>
        <w:jc w:val="left"/>
      </w:pPr>
      <w:rPr>
        <w:rFonts w:hint="default" w:ascii="Arial" w:hAnsi="Arial" w:eastAsia="Arial" w:cs="Arial"/>
        <w:b/>
        <w:bCs/>
        <w:w w:val="99"/>
        <w:sz w:val="38"/>
        <w:szCs w:val="38"/>
        <w:lang w:val="en-US" w:eastAsia="en-US" w:bidi="en-US"/>
      </w:rPr>
    </w:lvl>
    <w:lvl w:ilvl="1" w:tentative="0">
      <w:start w:val="0"/>
      <w:numFmt w:val="bullet"/>
      <w:lvlText w:val="•"/>
      <w:lvlJc w:val="left"/>
      <w:pPr>
        <w:ind w:left="2489" w:hanging="624"/>
      </w:pPr>
      <w:rPr>
        <w:rFonts w:hint="default"/>
        <w:lang w:val="en-US" w:eastAsia="en-US" w:bidi="en-US"/>
      </w:rPr>
    </w:lvl>
    <w:lvl w:ilvl="2" w:tentative="0">
      <w:start w:val="0"/>
      <w:numFmt w:val="bullet"/>
      <w:lvlText w:val="•"/>
      <w:lvlJc w:val="left"/>
      <w:pPr>
        <w:ind w:left="3399" w:hanging="624"/>
      </w:pPr>
      <w:rPr>
        <w:rFonts w:hint="default"/>
        <w:lang w:val="en-US" w:eastAsia="en-US" w:bidi="en-US"/>
      </w:rPr>
    </w:lvl>
    <w:lvl w:ilvl="3" w:tentative="0">
      <w:start w:val="0"/>
      <w:numFmt w:val="bullet"/>
      <w:lvlText w:val="•"/>
      <w:lvlJc w:val="left"/>
      <w:pPr>
        <w:ind w:left="4309" w:hanging="624"/>
      </w:pPr>
      <w:rPr>
        <w:rFonts w:hint="default"/>
        <w:lang w:val="en-US" w:eastAsia="en-US" w:bidi="en-US"/>
      </w:rPr>
    </w:lvl>
    <w:lvl w:ilvl="4" w:tentative="0">
      <w:start w:val="0"/>
      <w:numFmt w:val="bullet"/>
      <w:lvlText w:val="•"/>
      <w:lvlJc w:val="left"/>
      <w:pPr>
        <w:ind w:left="5219" w:hanging="624"/>
      </w:pPr>
      <w:rPr>
        <w:rFonts w:hint="default"/>
        <w:lang w:val="en-US" w:eastAsia="en-US" w:bidi="en-US"/>
      </w:rPr>
    </w:lvl>
    <w:lvl w:ilvl="5" w:tentative="0">
      <w:start w:val="0"/>
      <w:numFmt w:val="bullet"/>
      <w:lvlText w:val="•"/>
      <w:lvlJc w:val="left"/>
      <w:pPr>
        <w:ind w:left="6129" w:hanging="624"/>
      </w:pPr>
      <w:rPr>
        <w:rFonts w:hint="default"/>
        <w:lang w:val="en-US" w:eastAsia="en-US" w:bidi="en-US"/>
      </w:rPr>
    </w:lvl>
    <w:lvl w:ilvl="6" w:tentative="0">
      <w:start w:val="0"/>
      <w:numFmt w:val="bullet"/>
      <w:lvlText w:val="•"/>
      <w:lvlJc w:val="left"/>
      <w:pPr>
        <w:ind w:left="7039" w:hanging="624"/>
      </w:pPr>
      <w:rPr>
        <w:rFonts w:hint="default"/>
        <w:lang w:val="en-US" w:eastAsia="en-US" w:bidi="en-US"/>
      </w:rPr>
    </w:lvl>
    <w:lvl w:ilvl="7" w:tentative="0">
      <w:start w:val="0"/>
      <w:numFmt w:val="bullet"/>
      <w:lvlText w:val="•"/>
      <w:lvlJc w:val="left"/>
      <w:pPr>
        <w:ind w:left="7949" w:hanging="624"/>
      </w:pPr>
      <w:rPr>
        <w:rFonts w:hint="default"/>
        <w:lang w:val="en-US" w:eastAsia="en-US" w:bidi="en-US"/>
      </w:rPr>
    </w:lvl>
    <w:lvl w:ilvl="8" w:tentative="0">
      <w:start w:val="0"/>
      <w:numFmt w:val="bullet"/>
      <w:lvlText w:val="•"/>
      <w:lvlJc w:val="left"/>
      <w:pPr>
        <w:ind w:left="8859" w:hanging="624"/>
      </w:pPr>
      <w:rPr>
        <w:rFonts w:hint="default"/>
        <w:lang w:val="en-US" w:eastAsia="en-US" w:bidi="en-US"/>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21A04D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en-US"/>
    </w:rPr>
  </w:style>
  <w:style w:type="paragraph" w:styleId="2">
    <w:name w:val="heading 1"/>
    <w:basedOn w:val="1"/>
    <w:next w:val="1"/>
    <w:qFormat/>
    <w:uiPriority w:val="1"/>
    <w:pPr>
      <w:ind w:left="955"/>
      <w:outlineLvl w:val="1"/>
    </w:pPr>
    <w:rPr>
      <w:rFonts w:ascii="Arial" w:hAnsi="Arial" w:eastAsia="Arial" w:cs="Arial"/>
      <w:b/>
      <w:bCs/>
      <w:sz w:val="60"/>
      <w:szCs w:val="60"/>
      <w:lang w:val="en-US" w:eastAsia="en-US" w:bidi="en-US"/>
    </w:rPr>
  </w:style>
  <w:style w:type="paragraph" w:styleId="3">
    <w:name w:val="heading 2"/>
    <w:basedOn w:val="1"/>
    <w:next w:val="1"/>
    <w:qFormat/>
    <w:uiPriority w:val="1"/>
    <w:pPr>
      <w:ind w:left="955" w:hanging="10"/>
      <w:outlineLvl w:val="2"/>
    </w:pPr>
    <w:rPr>
      <w:rFonts w:ascii="Arial" w:hAnsi="Arial" w:eastAsia="Arial" w:cs="Arial"/>
      <w:b/>
      <w:bCs/>
      <w:sz w:val="42"/>
      <w:szCs w:val="42"/>
      <w:lang w:val="en-US" w:eastAsia="en-US" w:bidi="en-US"/>
    </w:rPr>
  </w:style>
  <w:style w:type="paragraph" w:styleId="4">
    <w:name w:val="heading 3"/>
    <w:basedOn w:val="1"/>
    <w:next w:val="1"/>
    <w:qFormat/>
    <w:uiPriority w:val="1"/>
    <w:pPr>
      <w:ind w:left="946"/>
      <w:outlineLvl w:val="3"/>
    </w:pPr>
    <w:rPr>
      <w:rFonts w:ascii="Arial" w:hAnsi="Arial" w:eastAsia="Arial" w:cs="Arial"/>
      <w:b/>
      <w:bCs/>
      <w:sz w:val="40"/>
      <w:szCs w:val="40"/>
      <w:lang w:val="en-US" w:eastAsia="en-US" w:bidi="en-US"/>
    </w:rPr>
  </w:style>
  <w:style w:type="character" w:default="1" w:styleId="6">
    <w:name w:val="Default Paragraph Font"/>
    <w:semiHidden/>
    <w:unhideWhenUsed/>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Arial" w:hAnsi="Arial" w:eastAsia="Arial" w:cs="Arial"/>
      <w:sz w:val="32"/>
      <w:szCs w:val="32"/>
      <w:lang w:val="en-US" w:eastAsia="en-US" w:bidi="en-US"/>
    </w:rPr>
  </w:style>
  <w:style w:type="character" w:styleId="7">
    <w:name w:val="Hyperlink"/>
    <w:basedOn w:val="6"/>
    <w:uiPriority w:val="0"/>
    <w:rPr>
      <w:color w:val="0000FF"/>
      <w:u w:val="single"/>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315" w:hanging="356"/>
    </w:pPr>
    <w:rPr>
      <w:rFonts w:ascii="Arial" w:hAnsi="Arial" w:eastAsia="Arial" w:cs="Arial"/>
      <w:lang w:val="en-US" w:eastAsia="en-US" w:bidi="en-US"/>
    </w:rPr>
  </w:style>
  <w:style w:type="paragraph" w:customStyle="1" w:styleId="11">
    <w:name w:val="Table Paragraph"/>
    <w:basedOn w:val="1"/>
    <w:qFormat/>
    <w:uiPriority w:val="1"/>
    <w:pPr>
      <w:ind w:left="-15"/>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ScaleCrop>false</ScaleCrop>
  <LinksUpToDate>false</LinksUpToDate>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2020-07-28T10:30:00Z</dcterms:created>
  <dc:creator>Podduturi sanjana</dc:creator>
  <cp:lastModifiedBy>google1595932114</cp:lastModifiedBy>
  <dcterms:modified xsi:type="dcterms:W3CDTF">2020-07-28T11:01:22Z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2020-07-28T00:00:00Z</vt:filetime>
  </property>
  <property fmtid="{D5CDD505-2E9C-101B-9397-08002B2CF9AE}" pid="3" name="Creator">
    <vt:lpwstr>Microsoft® Word for Microsoft 365</vt:lpwstr>
  </property>
  <property fmtid="{D5CDD505-2E9C-101B-9397-08002B2CF9AE}" pid="4" name="LastSaved">
    <vt:filetime>2020-07-28T00:00:00Z</vt:filetime>
  </property>
  <property fmtid="{D5CDD505-2E9C-101B-9397-08002B2CF9AE}" pid="5" name="KSOProductBuildVer">
    <vt:lpwstr>1033-11.2.0.9453</vt:lpwstr>
  </property>
</Properties>
</file>